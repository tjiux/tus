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BB931E">
      <w:pPr>
        <w:pStyle w:val="32"/>
        <w:jc w:val="center"/>
      </w:pPr>
      <w:r>
        <w:t>Irish Culture Exam Questions: English, Chinese Translation and Analysis</w:t>
      </w:r>
    </w:p>
    <w:p w14:paraId="6A5A2B50">
      <w:pPr>
        <w:jc w:val="center"/>
      </w:pPr>
      <w:r>
        <w:t>爱尔兰文化考试题：英文原文、中文翻译与解析</w:t>
      </w:r>
    </w:p>
    <w:p w14:paraId="15E17295">
      <w:r>
        <w:rPr>
          <w:b/>
        </w:rPr>
        <w:t>说明：</w:t>
      </w:r>
      <w:r>
        <w:t>根据文件夹内可见图片整理。图片中缺少第 19-20 题所在页，因此文档中保留缺页标注；补充对应图片后可继续完善。</w:t>
      </w:r>
    </w:p>
    <w:p w14:paraId="54F3CEB8">
      <w:pPr>
        <w:rPr>
          <w:rFonts w:hint="eastAsia"/>
        </w:rPr>
      </w:pPr>
      <w:r>
        <w:rPr>
          <w:rFonts w:hint="eastAsia"/>
        </w:rPr>
        <w:t>保罗・亨利（Paul Henry, 1876–1958）是20 世纪爱尔兰最具代表性的风景画家之一，也是爱尔兰现代艺术史上的标志性人物。</w:t>
      </w:r>
    </w:p>
    <w:p w14:paraId="4E9525AF">
      <w:pPr>
        <w:rPr>
          <w:rFonts w:hint="eastAsia"/>
        </w:rPr>
      </w:pPr>
      <w:r>
        <w:rPr>
          <w:rFonts w:hint="eastAsia"/>
        </w:rPr>
        <w:t>一、基本信息</w:t>
      </w:r>
    </w:p>
    <w:p w14:paraId="703770E8">
      <w:pPr>
        <w:rPr>
          <w:rFonts w:hint="eastAsia"/>
        </w:rPr>
      </w:pPr>
      <w:r>
        <w:rPr>
          <w:rFonts w:hint="eastAsia"/>
        </w:rPr>
        <w:t>出生地：贝尔法斯特（Belfast，北爱尔兰）</w:t>
      </w:r>
    </w:p>
    <w:p w14:paraId="0613BBCE">
      <w:pPr>
        <w:rPr>
          <w:rFonts w:hint="eastAsia"/>
        </w:rPr>
      </w:pPr>
      <w:r>
        <w:rPr>
          <w:rFonts w:hint="eastAsia"/>
        </w:rPr>
        <w:t>身份：后印象派风格的爱尔兰风景画家，爱尔兰皇家学院院士（RHA）</w:t>
      </w:r>
    </w:p>
    <w:p w14:paraId="67CFD86D">
      <w:r>
        <w:rPr>
          <w:rFonts w:hint="eastAsia"/>
        </w:rPr>
        <w:t>核心成就：他的作品塑造了国际上对爱尔兰西部乡村风景的经典印象，被称为 “爱尔兰西部的代言人”。</w:t>
      </w:r>
    </w:p>
    <w:p w14:paraId="03D9C202">
      <w:pPr>
        <w:pStyle w:val="3"/>
      </w:pPr>
      <w:r>
        <w:t>Question 1</w:t>
      </w:r>
    </w:p>
    <w:p w14:paraId="66E6CD93">
      <w:r>
        <w:rPr>
          <w:b/>
        </w:rPr>
        <w:t>English Original</w:t>
      </w:r>
    </w:p>
    <w:p w14:paraId="1986E28E">
      <w:r>
        <w:t xml:space="preserve">On the 30th of August 2013, one of the major poets of the 20th century passed away [died]. He was a native of </w:t>
      </w:r>
      <w:r>
        <w:rPr>
          <w:color w:val="0000FF"/>
        </w:rPr>
        <w:t>Northern Ireland</w:t>
      </w:r>
      <w:r>
        <w:t xml:space="preserve">, raised in County Derry, and later lived for many years in Dublin. He won the Nobel Prize for Literature in 1995. He taught at Harvard University (1985-2006) and served as the Oxford Professor of Poetry (1989-1994). His </w:t>
      </w:r>
      <w:r>
        <w:rPr>
          <w:color w:val="0000FF"/>
        </w:rPr>
        <w:t>last word</w:t>
      </w:r>
      <w:r>
        <w:t>s were: “Noli timere”, don’t be afraid. What was his name?</w:t>
      </w:r>
    </w:p>
    <w:p w14:paraId="63D395EF">
      <w:pPr>
        <w:rPr>
          <w:highlight w:val="yellow"/>
        </w:rPr>
      </w:pPr>
      <w:r>
        <w:t xml:space="preserve">a. </w:t>
      </w:r>
      <w:r>
        <w:rPr>
          <w:highlight w:val="yellow"/>
        </w:rPr>
        <w:t>Seamus Heaney</w:t>
      </w:r>
    </w:p>
    <w:p w14:paraId="1C21C092">
      <w:r>
        <w:t>b. Li Bai</w:t>
      </w:r>
    </w:p>
    <w:p w14:paraId="7707A208">
      <w:r>
        <w:t>c. Su Shi</w:t>
      </w:r>
    </w:p>
    <w:p w14:paraId="1D6972F2">
      <w:pPr>
        <w:rPr>
          <w:highlight w:val="none"/>
        </w:rPr>
      </w:pPr>
      <w:r>
        <w:rPr>
          <w:highlight w:val="none"/>
        </w:rPr>
        <w:t>d. William Butler Yeats</w:t>
      </w:r>
    </w:p>
    <w:p w14:paraId="5642914A">
      <w:r>
        <w:t>e. None of the above</w:t>
      </w:r>
    </w:p>
    <w:p w14:paraId="42F10BF3">
      <w:r>
        <w:rPr>
          <w:b/>
        </w:rPr>
        <w:t>中文翻译</w:t>
      </w:r>
    </w:p>
    <w:p w14:paraId="1018E06B">
      <w:r>
        <w:t>2013年8月30日，20世纪一位重要诗人去世。他出生于北爱尔兰，在德里郡长大，后来多年居住在都柏林。1995年获得诺贝尔文学奖。他曾在哈佛大学任教（1985-2006），并担任牛津大学诗歌教授（1989-1994）。他的遗言是拉丁语“Noli timere”，意思是“不要害怕”。他是谁？</w:t>
      </w:r>
    </w:p>
    <w:p w14:paraId="372AAFDE">
      <w:r>
        <w:t>a. 谢默斯·希尼</w:t>
      </w:r>
    </w:p>
    <w:p w14:paraId="6C470008">
      <w:r>
        <w:t>b. 李白</w:t>
      </w:r>
    </w:p>
    <w:p w14:paraId="790CAB1A">
      <w:r>
        <w:t>c. 苏轼</w:t>
      </w:r>
    </w:p>
    <w:p w14:paraId="5174899E">
      <w:r>
        <w:t xml:space="preserve">d. </w:t>
      </w:r>
      <w:commentRangeStart w:id="0"/>
      <w:r>
        <w:t>威廉·巴特勒·叶芝</w:t>
      </w:r>
      <w:commentRangeEnd w:id="0"/>
      <w:r>
        <w:commentReference w:id="0"/>
      </w:r>
    </w:p>
    <w:p w14:paraId="5E1894CD">
      <w:r>
        <w:t>e. 以上都不是</w:t>
      </w:r>
    </w:p>
    <w:p w14:paraId="00E0C19C">
      <w:r>
        <w:rPr>
          <w:b/>
        </w:rPr>
        <w:t>Answer / 答案</w:t>
      </w:r>
    </w:p>
    <w:p w14:paraId="4391A476">
      <w:r>
        <w:t>a. Seamus Heaney</w:t>
      </w:r>
    </w:p>
    <w:p w14:paraId="3331DC7F">
      <w:r>
        <w:rPr>
          <w:b/>
        </w:rPr>
        <w:t>Analysis / 解析</w:t>
      </w:r>
    </w:p>
    <w:p w14:paraId="14AE66CF">
      <w:r>
        <w:t>这些信息全部指向爱尔兰诗人 Seamus Heaney：北爱尔兰德里郡出身、1995年诺贝尔文学奖得主，遗言“Noli timere”也常与他相关。</w:t>
      </w:r>
    </w:p>
    <w:p w14:paraId="72E56F31">
      <w:pPr>
        <w:pStyle w:val="3"/>
      </w:pPr>
      <w:r>
        <w:t>Question 2</w:t>
      </w:r>
    </w:p>
    <w:p w14:paraId="3F5662D7">
      <w:r>
        <w:rPr>
          <w:b/>
        </w:rPr>
        <w:t>English Original</w:t>
      </w:r>
    </w:p>
    <w:p w14:paraId="58164CD6">
      <w:r>
        <w:t xml:space="preserve">After the </w:t>
      </w:r>
      <w:r>
        <w:rPr>
          <w:color w:val="0000FF"/>
        </w:rPr>
        <w:t>divorce r</w:t>
      </w:r>
      <w:r>
        <w:t xml:space="preserve">eferendum in 1995 (when divorce was approved in Ireland by a public vote), a well-known Irish </w:t>
      </w:r>
      <w:r>
        <w:rPr>
          <w:color w:val="0000FF"/>
        </w:rPr>
        <w:t xml:space="preserve">journalist </w:t>
      </w:r>
      <w:r>
        <w:t>wrote the following in his last column [written article] in The Irish Times for that year:</w:t>
      </w:r>
    </w:p>
    <w:p w14:paraId="5C2E3EBD">
      <w:r>
        <w:t>“1996 will be the first year of a different kind of State, one in which people of all religions and none can, in theory at least, feel that they have the same rights of citizenship”.</w:t>
      </w:r>
    </w:p>
    <w:p w14:paraId="6E07D82A">
      <w:r>
        <w:t>This journalist is also currently a lecturer in Princeton University, he has written 58 books and still writes his twice-weekly column in the newspaper The Irish Times, but what is his name?</w:t>
      </w:r>
    </w:p>
    <w:p w14:paraId="385D5027">
      <w:r>
        <w:t>a. The monk Longarad</w:t>
      </w:r>
    </w:p>
    <w:p w14:paraId="23381A0B">
      <w:r>
        <w:t>b. Roy Foster</w:t>
      </w:r>
    </w:p>
    <w:p w14:paraId="540AB6DE">
      <w:pPr>
        <w:rPr>
          <w:highlight w:val="yellow"/>
        </w:rPr>
      </w:pPr>
      <w:r>
        <w:rPr>
          <w:highlight w:val="yellow"/>
        </w:rPr>
        <w:t>c. Fintan O’Toole</w:t>
      </w:r>
    </w:p>
    <w:p w14:paraId="156DFAEB">
      <w:r>
        <w:t>d.</w:t>
      </w:r>
      <w:commentRangeStart w:id="1"/>
      <w:r>
        <w:t xml:space="preserve"> Mícheál Ó Cléirigh</w:t>
      </w:r>
      <w:commentRangeEnd w:id="1"/>
      <w:r>
        <w:commentReference w:id="1"/>
      </w:r>
    </w:p>
    <w:p w14:paraId="65962EF4">
      <w:r>
        <w:t>e. None of the above</w:t>
      </w:r>
    </w:p>
    <w:p w14:paraId="2B71AF73">
      <w:r>
        <w:rPr>
          <w:b/>
        </w:rPr>
        <w:t>中文翻译</w:t>
      </w:r>
    </w:p>
    <w:p w14:paraId="1F68FB33">
      <w:r>
        <w:t>1995年离婚公投后（爱尔兰通过全民投票批准离婚合法化），一位著名爱尔兰记者在当年《爱尔兰时报》的最后一篇专栏中写道：“1996年将是一个不同类型国家的第一年，在这个国家中，所有宗教信仰者以及无宗教者，至少在理论上，都能感到自己拥有同等的公民权利。”这位记者目前也是普林斯顿大学讲师，写过58本书，并仍在《爱尔兰时报》每周写两篇专栏。他叫什么名字？</w:t>
      </w:r>
    </w:p>
    <w:p w14:paraId="792127F4">
      <w:r>
        <w:t>a. 修士 Longarad</w:t>
      </w:r>
    </w:p>
    <w:p w14:paraId="170D3FB3">
      <w:r>
        <w:t>b. 罗伊·福斯特</w:t>
      </w:r>
    </w:p>
    <w:p w14:paraId="5046F203">
      <w:r>
        <w:t>c. 芬坦·奥图尔</w:t>
      </w:r>
    </w:p>
    <w:p w14:paraId="28439657">
      <w:r>
        <w:t>d. 米歇尔·奥·克莱里</w:t>
      </w:r>
    </w:p>
    <w:p w14:paraId="223C65C3">
      <w:r>
        <w:t>e. 以上都不是</w:t>
      </w:r>
    </w:p>
    <w:p w14:paraId="0AA6D087">
      <w:r>
        <w:rPr>
          <w:b/>
        </w:rPr>
        <w:t>Answer / 答案</w:t>
      </w:r>
    </w:p>
    <w:p w14:paraId="53C612B2">
      <w:r>
        <w:t>c. Fintan O’Toole</w:t>
      </w:r>
    </w:p>
    <w:p w14:paraId="2B7BDBFB">
      <w:r>
        <w:rPr>
          <w:b/>
        </w:rPr>
        <w:t>Analysis / 解析</w:t>
      </w:r>
    </w:p>
    <w:p w14:paraId="43AEA920">
      <w:r>
        <w:t>Fintan O’Toole 是《爱尔兰时报》著名评论员，也曾在普林斯顿任教，题干中的公共事务评论风格和履历与他吻合。</w:t>
      </w:r>
    </w:p>
    <w:p w14:paraId="3D9F851F">
      <w:pPr>
        <w:pStyle w:val="3"/>
      </w:pPr>
      <w:r>
        <w:t>Question 3</w:t>
      </w:r>
    </w:p>
    <w:p w14:paraId="4DE270CF">
      <w:r>
        <w:rPr>
          <w:b/>
        </w:rPr>
        <w:t>English Original</w:t>
      </w:r>
    </w:p>
    <w:p w14:paraId="27BA21D5">
      <w:r>
        <w:t>In the 14th century, a disease swept through Europe killing approximately one-third of the continent’s population (about 20 million people, although numbers change dramatically in the written sources). What is the informal name of this devastating plague [sickness]?</w:t>
      </w:r>
    </w:p>
    <w:p w14:paraId="2FDEAEBA">
      <w:r>
        <w:t>a. The Red Death</w:t>
      </w:r>
    </w:p>
    <w:p w14:paraId="7715CB74">
      <w:r>
        <w:t>b. Cholera</w:t>
      </w:r>
    </w:p>
    <w:p w14:paraId="5974E512">
      <w:pPr>
        <w:rPr>
          <w:highlight w:val="yellow"/>
        </w:rPr>
      </w:pPr>
      <w:r>
        <w:rPr>
          <w:highlight w:val="yellow"/>
        </w:rPr>
        <w:t>c. The Black Death</w:t>
      </w:r>
    </w:p>
    <w:p w14:paraId="1231EC85">
      <w:r>
        <w:t>d. Food poisoning</w:t>
      </w:r>
    </w:p>
    <w:p w14:paraId="47A7DD55">
      <w:r>
        <w:t>e. None of the above</w:t>
      </w:r>
    </w:p>
    <w:p w14:paraId="0FE0A789">
      <w:r>
        <w:rPr>
          <w:b/>
        </w:rPr>
        <w:t>中文翻译</w:t>
      </w:r>
    </w:p>
    <w:p w14:paraId="69F26806">
      <w:r>
        <w:t>14世纪，一场疾病席卷欧洲，造成约三分之一欧洲人口死亡（约两千万人，不同文献数字差异很大）。这场毁灭性瘟疫的通称是什么？</w:t>
      </w:r>
    </w:p>
    <w:p w14:paraId="6F2EB7FF">
      <w:r>
        <w:t>a. 红死病</w:t>
      </w:r>
    </w:p>
    <w:p w14:paraId="07F60D80">
      <w:r>
        <w:t>b. 霍乱</w:t>
      </w:r>
    </w:p>
    <w:p w14:paraId="6CB6592E">
      <w:r>
        <w:t>c. 黑死病</w:t>
      </w:r>
    </w:p>
    <w:p w14:paraId="5E75EF15">
      <w:r>
        <w:t>d. 食物中毒</w:t>
      </w:r>
    </w:p>
    <w:p w14:paraId="1ED4F494">
      <w:r>
        <w:t>e. 以上都不是</w:t>
      </w:r>
    </w:p>
    <w:p w14:paraId="3724378E">
      <w:r>
        <w:rPr>
          <w:b/>
        </w:rPr>
        <w:t>Answer / 答案</w:t>
      </w:r>
    </w:p>
    <w:p w14:paraId="1ABA5448">
      <w:r>
        <w:t>c. The Black Death</w:t>
      </w:r>
    </w:p>
    <w:p w14:paraId="065725F7">
      <w:r>
        <w:rPr>
          <w:b/>
        </w:rPr>
        <w:t>Analysis / 解析</w:t>
      </w:r>
    </w:p>
    <w:p w14:paraId="2D525731">
      <w:r>
        <w:t>14世纪中叶席卷欧洲的鼠疫大流行通常称为 The Black Death，即“黑死病”。</w:t>
      </w:r>
    </w:p>
    <w:p w14:paraId="359529DB">
      <w:pPr>
        <w:pStyle w:val="3"/>
      </w:pPr>
      <w:r>
        <w:t>Question 4</w:t>
      </w:r>
    </w:p>
    <w:p w14:paraId="2AF3FD35">
      <w:r>
        <w:rPr>
          <w:b/>
        </w:rPr>
        <w:t>English Original</w:t>
      </w:r>
    </w:p>
    <w:p w14:paraId="6FE988C5">
      <w:r>
        <w:t>Ireland’s best known [most famous] stained-glass artist left behind a massive body of work that can be seen in churches across Ireland. He made over 130 windows. Not only was he a glass artist and window maker, but he also worked as a book illustrator, working on books of fairytales and ghost stories. What was his name?</w:t>
      </w:r>
    </w:p>
    <w:p w14:paraId="5674C042">
      <w:r>
        <w:t>a. Paul Henry</w:t>
      </w:r>
    </w:p>
    <w:p w14:paraId="5C20B229">
      <w:r>
        <w:t>b. Gu Kaizhi 顾恺之</w:t>
      </w:r>
    </w:p>
    <w:p w14:paraId="6594C6CC">
      <w:pPr>
        <w:rPr>
          <w:highlight w:val="yellow"/>
        </w:rPr>
      </w:pPr>
      <w:r>
        <w:rPr>
          <w:highlight w:val="yellow"/>
        </w:rPr>
        <w:t>c. Harry Clarke</w:t>
      </w:r>
    </w:p>
    <w:p w14:paraId="00CB461D">
      <w:r>
        <w:t>d. Louis le Brocquy</w:t>
      </w:r>
    </w:p>
    <w:p w14:paraId="12DD35CD">
      <w:r>
        <w:t>e. None of the above</w:t>
      </w:r>
    </w:p>
    <w:p w14:paraId="49CF9060">
      <w:r>
        <w:rPr>
          <w:b/>
        </w:rPr>
        <w:t>中文翻译</w:t>
      </w:r>
    </w:p>
    <w:p w14:paraId="06587C75">
      <w:r>
        <w:t>爱尔兰最著名的彩色玻璃艺术家留下了大量作品，至今可在爱尔兰各地教堂中看到。他制作了130多扇窗。他不仅是玻璃艺术家和窗户制作者，也是一名书籍插画家，曾为童话和鬼故事书绘制插图。他叫什么名字？</w:t>
      </w:r>
    </w:p>
    <w:p w14:paraId="0AA5E7C9">
      <w:r>
        <w:t>a. 保罗·亨利</w:t>
      </w:r>
    </w:p>
    <w:p w14:paraId="45E25BFF">
      <w:r>
        <w:t>b. 顾恺之</w:t>
      </w:r>
    </w:p>
    <w:p w14:paraId="6C12CF51">
      <w:r>
        <w:t>c. 哈里·克拉克</w:t>
      </w:r>
    </w:p>
    <w:p w14:paraId="44471FE9">
      <w:r>
        <w:t>d. 路易斯·勒布罗基</w:t>
      </w:r>
    </w:p>
    <w:p w14:paraId="4AFF1766">
      <w:r>
        <w:t>e. 以上都不是</w:t>
      </w:r>
    </w:p>
    <w:p w14:paraId="0F976F8A">
      <w:r>
        <w:rPr>
          <w:b/>
        </w:rPr>
        <w:t>Answer / 答案</w:t>
      </w:r>
    </w:p>
    <w:p w14:paraId="7224744E">
      <w:r>
        <w:t>c. Harry Clarke</w:t>
      </w:r>
    </w:p>
    <w:p w14:paraId="2C255825">
      <w:r>
        <w:rPr>
          <w:b/>
        </w:rPr>
        <w:t>Analysis / 解析</w:t>
      </w:r>
    </w:p>
    <w:p w14:paraId="65B09C70">
      <w:r>
        <w:t>Harry Clarke 是爱尔兰最重要的彩色玻璃艺术家之一，同时也以精致的书籍插画闻名。</w:t>
      </w:r>
    </w:p>
    <w:p w14:paraId="4BE6CC6E">
      <w:pPr>
        <w:pStyle w:val="3"/>
      </w:pPr>
      <w:r>
        <w:t>Question 5</w:t>
      </w:r>
    </w:p>
    <w:p w14:paraId="45C8C7B1">
      <w:r>
        <w:rPr>
          <w:b/>
        </w:rPr>
        <w:t>English Original</w:t>
      </w:r>
    </w:p>
    <w:p w14:paraId="7CFA47DD">
      <w:r>
        <w:t>Which leader of the 1916 Rising wrote the following poem the night before he was executed?</w:t>
      </w:r>
    </w:p>
    <w:p w14:paraId="3FD7EE2B">
      <w:r>
        <w:t>“The Mother”</w:t>
      </w:r>
    </w:p>
    <w:p w14:paraId="03BC7AD8">
      <w:r>
        <w:t>I do not grudge them: Lord, I do not grudge</w:t>
      </w:r>
    </w:p>
    <w:p w14:paraId="74ECABC0">
      <w:r>
        <w:t>My two strong sons that I have seen go out</w:t>
      </w:r>
    </w:p>
    <w:p w14:paraId="174527D2">
      <w:r>
        <w:t>To break their strength and die, they and a few,</w:t>
      </w:r>
    </w:p>
    <w:p w14:paraId="59D7F7BC">
      <w:r>
        <w:t>In bloody protest for a glorious thing.</w:t>
      </w:r>
    </w:p>
    <w:p w14:paraId="1924FB0B">
      <w:r>
        <w:t>They shall be spoken of among their people,</w:t>
      </w:r>
    </w:p>
    <w:p w14:paraId="00B96B5C">
      <w:r>
        <w:t>The generations shall remember them,</w:t>
      </w:r>
    </w:p>
    <w:p w14:paraId="0CA8726C">
      <w:r>
        <w:t>And call them blessed;</w:t>
      </w:r>
    </w:p>
    <w:p w14:paraId="6F73E3AA">
      <w:r>
        <w:t>But I will speak their names to my own heart</w:t>
      </w:r>
    </w:p>
    <w:p w14:paraId="3738A063">
      <w:r>
        <w:t>In the long nights;</w:t>
      </w:r>
    </w:p>
    <w:p w14:paraId="75EB85C8">
      <w:r>
        <w:t>The little names that were familiar once</w:t>
      </w:r>
    </w:p>
    <w:p w14:paraId="4CB3DCA3">
      <w:r>
        <w:t>Round my dead hearth.</w:t>
      </w:r>
    </w:p>
    <w:p w14:paraId="3BFE982F">
      <w:r>
        <w:t>Lord, thou art hard on mothers;</w:t>
      </w:r>
    </w:p>
    <w:p w14:paraId="54C51BF6">
      <w:r>
        <w:t>We suffer in their coming and their going;</w:t>
      </w:r>
    </w:p>
    <w:p w14:paraId="2B2152C8">
      <w:r>
        <w:t>And tho’ I grudge them not, I weary, weary</w:t>
      </w:r>
    </w:p>
    <w:p w14:paraId="66ABC496">
      <w:r>
        <w:t>Of the long sorrow—And yet I have my joy;</w:t>
      </w:r>
    </w:p>
    <w:p w14:paraId="1EEC4383">
      <w:r>
        <w:t>My sons were faithful, and they fought.</w:t>
      </w:r>
    </w:p>
    <w:p w14:paraId="540FD97A">
      <w:pPr>
        <w:rPr>
          <w:highlight w:val="yellow"/>
        </w:rPr>
      </w:pPr>
      <w:r>
        <w:rPr>
          <w:highlight w:val="yellow"/>
        </w:rPr>
        <w:t>a. Pádraig Pearse</w:t>
      </w:r>
    </w:p>
    <w:p w14:paraId="220D7938">
      <w:r>
        <w:t>b. Éamon de Valera</w:t>
      </w:r>
    </w:p>
    <w:p w14:paraId="3573128C">
      <w:r>
        <w:t>c. Michael Collins</w:t>
      </w:r>
    </w:p>
    <w:p w14:paraId="4BE88038">
      <w:r>
        <w:t>d. Constance Markievicz</w:t>
      </w:r>
    </w:p>
    <w:p w14:paraId="47200053">
      <w:r>
        <w:t>e. None of the above</w:t>
      </w:r>
    </w:p>
    <w:p w14:paraId="759EB0C1">
      <w:r>
        <w:rPr>
          <w:b/>
        </w:rPr>
        <w:t>中文翻译</w:t>
      </w:r>
    </w:p>
    <w:p w14:paraId="330E597B">
      <w:r>
        <w:t>哪位1916年复活节起义领袖在被处决前夜写下了这首诗？</w:t>
      </w:r>
    </w:p>
    <w:p w14:paraId="0796B7F1">
      <w:r>
        <w:t>《母亲》</w:t>
      </w:r>
    </w:p>
    <w:p w14:paraId="5E54D2E1">
      <w:r>
        <w:t>我并不怨恨他们：主啊，我并不怨恨；</w:t>
      </w:r>
    </w:p>
    <w:p w14:paraId="7D8F266E">
      <w:r>
        <w:t>我看着两个强壮的儿子走出去，</w:t>
      </w:r>
    </w:p>
    <w:p w14:paraId="72B61ED0">
      <w:r>
        <w:t>他们和少数人一起，耗尽力量并死去，</w:t>
      </w:r>
    </w:p>
    <w:p w14:paraId="7621069D">
      <w:r>
        <w:t>以鲜血抗议，为了光荣之事。</w:t>
      </w:r>
    </w:p>
    <w:p w14:paraId="770A79BA">
      <w:r>
        <w:t>他们将在人民中被谈起，</w:t>
      </w:r>
    </w:p>
    <w:p w14:paraId="5477EFBC">
      <w:r>
        <w:t>世世代代会记住他们，</w:t>
      </w:r>
    </w:p>
    <w:p w14:paraId="7AE9F70B">
      <w:r>
        <w:t>并称他们有福；</w:t>
      </w:r>
    </w:p>
    <w:p w14:paraId="13FCE7C6">
      <w:r>
        <w:t>但在漫长的夜里，</w:t>
      </w:r>
    </w:p>
    <w:p w14:paraId="71423791">
      <w:r>
        <w:t>我会在心中呼唤他们的名字；</w:t>
      </w:r>
    </w:p>
    <w:p w14:paraId="1A1B5A8E">
      <w:r>
        <w:t>那些曾经围绕我死寂炉边的亲昵称呼。</w:t>
      </w:r>
    </w:p>
    <w:p w14:paraId="030258B7">
      <w:r>
        <w:t>主啊，你对母亲太严厉；</w:t>
      </w:r>
    </w:p>
    <w:p w14:paraId="0D696D9E">
      <w:r>
        <w:t>他们来去之间，我们都承受痛苦；</w:t>
      </w:r>
    </w:p>
    <w:p w14:paraId="35D40295">
      <w:r>
        <w:t>虽然我不怨他们，我却疲惫，疲惫于漫长的悲伤——然而我仍有喜悦；</w:t>
      </w:r>
    </w:p>
    <w:p w14:paraId="284ECBDA">
      <w:r>
        <w:t>我的儿子忠诚，他们战斗过。</w:t>
      </w:r>
    </w:p>
    <w:p w14:paraId="31078046">
      <w:r>
        <w:t>a. 帕德里格·皮尔斯</w:t>
      </w:r>
    </w:p>
    <w:p w14:paraId="4CA67B4B">
      <w:r>
        <w:t>b. 埃蒙·德·瓦莱拉</w:t>
      </w:r>
    </w:p>
    <w:p w14:paraId="607AC71F">
      <w:r>
        <w:t>c. 迈克尔·柯林斯</w:t>
      </w:r>
    </w:p>
    <w:p w14:paraId="59E048B6">
      <w:r>
        <w:t>d. 康斯坦斯·马凯维奇</w:t>
      </w:r>
    </w:p>
    <w:p w14:paraId="506AB937">
      <w:r>
        <w:t>e. 以上都不是</w:t>
      </w:r>
    </w:p>
    <w:p w14:paraId="5B85C4A0">
      <w:r>
        <w:rPr>
          <w:b/>
        </w:rPr>
        <w:t>Answer / 答案</w:t>
      </w:r>
    </w:p>
    <w:p w14:paraId="368BE643">
      <w:r>
        <w:t>a. Pádraig Pearse</w:t>
      </w:r>
    </w:p>
    <w:p w14:paraId="73DBCC72">
      <w:r>
        <w:rPr>
          <w:b/>
        </w:rPr>
        <w:t>Analysis / 解析</w:t>
      </w:r>
    </w:p>
    <w:p w14:paraId="4B90454F">
      <w:r>
        <w:t>《The Mother》是复活节起义领袖 Pádraig Pearse 的诗作，他在1916年起义失败后被英军处决。</w:t>
      </w:r>
    </w:p>
    <w:p w14:paraId="3BA55623">
      <w:pPr>
        <w:pStyle w:val="3"/>
      </w:pPr>
      <w:r>
        <w:t>Question 6</w:t>
      </w:r>
    </w:p>
    <w:p w14:paraId="3DC3FD1E">
      <w:r>
        <w:rPr>
          <w:b/>
        </w:rPr>
        <w:t>English Original</w:t>
      </w:r>
    </w:p>
    <w:p w14:paraId="6C1AE6DE">
      <w:r>
        <w:t>Daniel O’Connell, the famous Irish orator and political activist, who fought for the rights of Catholics (including working rights, civil rights and the right to sit in [have a voice in] parliament) became known as ...?</w:t>
      </w:r>
    </w:p>
    <w:p w14:paraId="2589726B">
      <w:r>
        <w:t xml:space="preserve">a. </w:t>
      </w:r>
      <w:commentRangeStart w:id="2"/>
      <w:r>
        <w:t>Cúchulainn</w:t>
      </w:r>
      <w:commentRangeEnd w:id="2"/>
      <w:r>
        <w:commentReference w:id="2"/>
      </w:r>
    </w:p>
    <w:p w14:paraId="6CA12EEB">
      <w:r>
        <w:t>b. Strongbow</w:t>
      </w:r>
    </w:p>
    <w:p w14:paraId="7FEAE8DE">
      <w:r>
        <w:t>c. Big Fellow</w:t>
      </w:r>
    </w:p>
    <w:p w14:paraId="4B2AA6AD">
      <w:pPr>
        <w:rPr>
          <w:highlight w:val="yellow"/>
        </w:rPr>
      </w:pPr>
      <w:r>
        <w:rPr>
          <w:highlight w:val="yellow"/>
        </w:rPr>
        <w:t>d. The Liberator (or The Emancipator)</w:t>
      </w:r>
    </w:p>
    <w:p w14:paraId="26914FDD">
      <w:r>
        <w:t>e. None of the above</w:t>
      </w:r>
    </w:p>
    <w:p w14:paraId="43DE55BB">
      <w:r>
        <w:rPr>
          <w:b/>
        </w:rPr>
        <w:t>中文翻译</w:t>
      </w:r>
    </w:p>
    <w:p w14:paraId="6213B836">
      <w:r>
        <w:t>丹尼尔·奥康奈尔是著名的爱尔兰演说家和政治活动家，为天主教徒权利而斗争，包括工作权、公民权和进入议会发声的权利。他被称为什么？</w:t>
      </w:r>
    </w:p>
    <w:p w14:paraId="2934082B">
      <w:r>
        <w:t>a. 库丘林</w:t>
      </w:r>
    </w:p>
    <w:p w14:paraId="2E8C121A">
      <w:r>
        <w:t>b. 强弓</w:t>
      </w:r>
    </w:p>
    <w:p w14:paraId="6BF90FFE">
      <w:r>
        <w:t>c. 大个子</w:t>
      </w:r>
    </w:p>
    <w:p w14:paraId="1809596D">
      <w:r>
        <w:t>d. 解放者（或解放运动者）</w:t>
      </w:r>
    </w:p>
    <w:p w14:paraId="43342076">
      <w:r>
        <w:t>e. 以上都不是</w:t>
      </w:r>
    </w:p>
    <w:p w14:paraId="66B4FBBF">
      <w:r>
        <w:rPr>
          <w:b/>
        </w:rPr>
        <w:t>Answer / 答案</w:t>
      </w:r>
    </w:p>
    <w:p w14:paraId="118AC1DF">
      <w:r>
        <w:t>d. The Liberator (or The Emancipator)</w:t>
      </w:r>
    </w:p>
    <w:p w14:paraId="37A7CD18">
      <w:r>
        <w:rPr>
          <w:b/>
        </w:rPr>
        <w:t>Analysis / 解析</w:t>
      </w:r>
    </w:p>
    <w:p w14:paraId="632D0B29">
      <w:r>
        <w:t>O’Connell 因推动天主教解放运动而被称为“The Liberator”。</w:t>
      </w:r>
    </w:p>
    <w:p w14:paraId="2EF966EE">
      <w:pPr>
        <w:pStyle w:val="3"/>
      </w:pPr>
      <w:r>
        <w:t>Question 7</w:t>
      </w:r>
    </w:p>
    <w:p w14:paraId="284B5817">
      <w:r>
        <w:rPr>
          <w:b/>
        </w:rPr>
        <w:t>English Original</w:t>
      </w:r>
    </w:p>
    <w:p w14:paraId="32AA8847">
      <w:r>
        <w:t>Below is an image of a Ming banknote or a treasure note. The text on the banknote announces that it is indeed a “Great Ming Circulating Treasure Certificate” and that it will circulate (be in existence) forever. At this stage, silver coin was taken out of circulation, but what is depicted at the central panel of the banknote (which is essentially just printed words and images on a piece of paper) to reinforce its value as a currency or legal tender [money]?</w:t>
      </w:r>
    </w:p>
    <w:p w14:paraId="784BB66D">
      <w:r>
        <w:t>a. The emperor</w:t>
      </w:r>
    </w:p>
    <w:p w14:paraId="4AB3EB85">
      <w:pPr>
        <w:rPr>
          <w:highlight w:val="yellow"/>
        </w:rPr>
      </w:pPr>
      <w:r>
        <w:rPr>
          <w:highlight w:val="yellow"/>
        </w:rPr>
        <w:t>b. The piles of coinage that the banknote was worth</w:t>
      </w:r>
    </w:p>
    <w:p w14:paraId="5F299165">
      <w:r>
        <w:t>c. Clouds</w:t>
      </w:r>
    </w:p>
    <w:p w14:paraId="19BD891F">
      <w:r>
        <w:t>d. Mountains</w:t>
      </w:r>
    </w:p>
    <w:p w14:paraId="3E9D7750">
      <w:r>
        <w:t>e. None of the above</w:t>
      </w:r>
    </w:p>
    <w:p w14:paraId="71106701">
      <w:r>
        <w:rPr>
          <w:b/>
        </w:rPr>
        <w:t>中文翻译</w:t>
      </w:r>
    </w:p>
    <w:p w14:paraId="4739FC57">
      <w:r>
        <w:t>下图是一张明代纸币，即宝钞。纸币上的文字说明它是“大明通行宝钞”，并将永久流通。当时白银被排除出流通领域，那么纸币中央面板上画了什么，用来强化它作为货币或法定支付手段的价值？</w:t>
      </w:r>
    </w:p>
    <w:p w14:paraId="6749AF67">
      <w:r>
        <w:t>a. 皇帝</w:t>
      </w:r>
    </w:p>
    <w:p w14:paraId="059DE6D3">
      <w:r>
        <w:t>b. 与纸币面值相当的一串串铜钱</w:t>
      </w:r>
    </w:p>
    <w:p w14:paraId="3737DB19">
      <w:r>
        <w:t>c. 云</w:t>
      </w:r>
    </w:p>
    <w:p w14:paraId="1167294E">
      <w:r>
        <w:t>d. 山</w:t>
      </w:r>
    </w:p>
    <w:p w14:paraId="14FF1FBD">
      <w:r>
        <w:t>e. 以上都不是</w:t>
      </w:r>
    </w:p>
    <w:p w14:paraId="4402D972">
      <w:r>
        <w:rPr>
          <w:b/>
        </w:rPr>
        <w:t>Answer / 答案</w:t>
      </w:r>
    </w:p>
    <w:p w14:paraId="442AB745">
      <w:r>
        <w:t>b. The piles of coinage that the banknote was worth</w:t>
      </w:r>
    </w:p>
    <w:p w14:paraId="65DC2B9C">
      <w:r>
        <w:rPr>
          <w:b/>
        </w:rPr>
        <w:t>Analysis / 解析</w:t>
      </w:r>
    </w:p>
    <w:p w14:paraId="56F7AA37">
      <w:r>
        <w:t>明代宝钞中央常印有铜钱串图像，用视觉方式说明纸币代表的货币价值。</w:t>
      </w:r>
    </w:p>
    <w:p w14:paraId="065E1909">
      <w:pPr>
        <w:pStyle w:val="3"/>
      </w:pPr>
      <w:r>
        <w:t>Question 8</w:t>
      </w:r>
    </w:p>
    <w:p w14:paraId="3D2D6915">
      <w:r>
        <w:rPr>
          <w:b/>
        </w:rPr>
        <w:t>English Original</w:t>
      </w:r>
    </w:p>
    <w:p w14:paraId="5ECE42C3">
      <w:r>
        <w:t>In his poem “The Lake Isle of Innisfree”, the Irish poet William Butler Yeats stands on “pavements gray” in London, but what place is he dreaming of? Where is his imaginary lake isle? And where did he spend his summers as a child? [all just one answer]</w:t>
      </w:r>
    </w:p>
    <w:p w14:paraId="1B75E463">
      <w:r>
        <w:t>a. Sanlitun in Beijing</w:t>
      </w:r>
    </w:p>
    <w:p w14:paraId="75942EDC">
      <w:r>
        <w:t>b. Temple Bar in Dublin</w:t>
      </w:r>
    </w:p>
    <w:p w14:paraId="64C09A1B">
      <w:r>
        <w:t>c. London</w:t>
      </w:r>
    </w:p>
    <w:p w14:paraId="1BC63C2B">
      <w:pPr>
        <w:rPr>
          <w:highlight w:val="yellow"/>
        </w:rPr>
      </w:pPr>
      <w:r>
        <w:rPr>
          <w:highlight w:val="yellow"/>
        </w:rPr>
        <w:t>d. County Sligo</w:t>
      </w:r>
    </w:p>
    <w:p w14:paraId="33F49A1C">
      <w:r>
        <w:t>e. None of the above</w:t>
      </w:r>
    </w:p>
    <w:p w14:paraId="56394978">
      <w:r>
        <w:rPr>
          <w:b/>
        </w:rPr>
        <w:t>中文翻译</w:t>
      </w:r>
    </w:p>
    <w:p w14:paraId="19605242">
      <w:r>
        <w:t>在《茵尼斯弗里湖岛》中，爱尔兰诗人叶芝站在伦敦“灰色的人行道”上，但他梦想到哪里？他想象中的湖岛在哪里？他童年夏天在哪里度过？（答案相同）</w:t>
      </w:r>
    </w:p>
    <w:p w14:paraId="7086CFC9">
      <w:r>
        <w:t>a. 北京三里屯</w:t>
      </w:r>
    </w:p>
    <w:p w14:paraId="21DB8FDB">
      <w:r>
        <w:t>b. 都柏林圣殿酒吧区</w:t>
      </w:r>
    </w:p>
    <w:p w14:paraId="0A59D0BB">
      <w:r>
        <w:t>c. 伦敦</w:t>
      </w:r>
    </w:p>
    <w:p w14:paraId="45A6B6C3">
      <w:r>
        <w:t xml:space="preserve">d. </w:t>
      </w:r>
      <w:commentRangeStart w:id="3"/>
      <w:r>
        <w:t>斯莱戈郡</w:t>
      </w:r>
      <w:commentRangeEnd w:id="3"/>
      <w:r>
        <w:commentReference w:id="3"/>
      </w:r>
    </w:p>
    <w:p w14:paraId="77801093">
      <w:r>
        <w:t>e. 以上都不是</w:t>
      </w:r>
    </w:p>
    <w:p w14:paraId="7BD83E7C">
      <w:r>
        <w:rPr>
          <w:b/>
        </w:rPr>
        <w:t>Answer / 答案</w:t>
      </w:r>
    </w:p>
    <w:p w14:paraId="03D7341F">
      <w:r>
        <w:t>d. County Sligo</w:t>
      </w:r>
    </w:p>
    <w:p w14:paraId="7EE2BA8A">
      <w:r>
        <w:rPr>
          <w:b/>
        </w:rPr>
        <w:t>Analysis / 解析</w:t>
      </w:r>
    </w:p>
    <w:p w14:paraId="68C7B103">
      <w:r>
        <w:t>Innisfree 位于斯莱戈郡的吉尔湖，斯莱戈也是叶芝童年和诗歌想象中的重要地点。</w:t>
      </w:r>
    </w:p>
    <w:p w14:paraId="4300A3C2">
      <w:pPr>
        <w:pStyle w:val="3"/>
      </w:pPr>
      <w:r>
        <w:t>Question 9</w:t>
      </w:r>
    </w:p>
    <w:p w14:paraId="0609CEA9">
      <w:r>
        <w:rPr>
          <w:b/>
        </w:rPr>
        <w:t>English Original</w:t>
      </w:r>
    </w:p>
    <w:p w14:paraId="712E16A9">
      <w:r>
        <w:t xml:space="preserve">In the module, we looked at a </w:t>
      </w:r>
      <w:r>
        <w:rPr>
          <w:color w:val="0000FF"/>
        </w:rPr>
        <w:t>Bronze Age habitation site</w:t>
      </w:r>
      <w:r>
        <w:t xml:space="preserve"> in Britain which survived in a remarkably well-preserved state. The site was essentially a trading village built on the banks of a river. The </w:t>
      </w:r>
      <w:r>
        <w:rPr>
          <w:color w:val="0000FF"/>
        </w:rPr>
        <w:t>circular houses</w:t>
      </w:r>
      <w:r>
        <w:t xml:space="preserve"> were elevated on stilts overlooking the river. We know that the site was very well connected by river as several wooden log boats were found, while the presence of a wooden cartwheel shows it was also connected by road. It was only recently </w:t>
      </w:r>
      <w:r>
        <w:rPr>
          <w:color w:val="0000FF"/>
        </w:rPr>
        <w:t xml:space="preserve">excavated </w:t>
      </w:r>
      <w:r>
        <w:t xml:space="preserve">and produced significant finds, including leaf-shaped swords, looped-and-socketed axes, poppy-headed ceramic cups, </w:t>
      </w:r>
      <w:r>
        <w:rPr>
          <w:color w:val="0000FF"/>
        </w:rPr>
        <w:t>Mediterranean</w:t>
      </w:r>
      <w:r>
        <w:t xml:space="preserve"> glass beads, fabrics and textiles. The site was destroyed by fire, but archaeologists could not say if this was an accident or an attack. The only </w:t>
      </w:r>
      <w:r>
        <w:rPr>
          <w:color w:val="0000FF"/>
        </w:rPr>
        <w:t>skeleton</w:t>
      </w:r>
      <w:r>
        <w:t xml:space="preserve"> found was that of a dog, so perhaps the people got away [escaped] in time. They dropped their weapons and the food they were cooking, which was discovered still inside the cooking pots. What is the name of this site?</w:t>
      </w:r>
    </w:p>
    <w:p w14:paraId="7EC0A381">
      <w:pPr>
        <w:numPr>
          <w:ilvl w:val="0"/>
          <w:numId w:val="7"/>
        </w:numPr>
      </w:pPr>
      <w:r>
        <w:t>Glendalough</w:t>
      </w:r>
    </w:p>
    <w:p w14:paraId="7D1CEA4B">
      <w:pPr>
        <w:numPr>
          <w:numId w:val="0"/>
        </w:numPr>
      </w:pPr>
      <w:r>
        <w:rPr>
          <w:rFonts w:hint="eastAsia"/>
        </w:rPr>
        <w:t>Glendalough：爱尔兰中世纪修道院遗址，与青铜时代无关。</w:t>
      </w:r>
    </w:p>
    <w:p w14:paraId="719AB278">
      <w:r>
        <w:t>b. Dublin</w:t>
      </w:r>
    </w:p>
    <w:p w14:paraId="4F0D7699">
      <w:pPr>
        <w:rPr>
          <w:highlight w:val="yellow"/>
        </w:rPr>
      </w:pPr>
      <w:r>
        <w:rPr>
          <w:highlight w:val="yellow"/>
        </w:rPr>
        <w:t>c. Must Farm</w:t>
      </w:r>
    </w:p>
    <w:p w14:paraId="7BD01C8C">
      <w:r>
        <w:t>d. Mount Sandel</w:t>
      </w:r>
    </w:p>
    <w:p w14:paraId="0233CB25">
      <w:r>
        <w:rPr>
          <w:rFonts w:hint="eastAsia"/>
        </w:rPr>
        <w:t>Mount Sandel：北爱尔兰新石器时代定居点，不是英国青铜时代的河畔高脚屋遗址。</w:t>
      </w:r>
    </w:p>
    <w:p w14:paraId="5509F1A4">
      <w:r>
        <w:t>e. None of the above</w:t>
      </w:r>
    </w:p>
    <w:p w14:paraId="0F078B62">
      <w:r>
        <w:rPr>
          <w:b/>
        </w:rPr>
        <w:t>中文翻译</w:t>
      </w:r>
    </w:p>
    <w:p w14:paraId="00059E7F">
      <w:r>
        <w:t>课程中提到英国一处保存极为完好的</w:t>
      </w:r>
      <w:r>
        <w:rPr>
          <w:color w:val="0000FF"/>
        </w:rPr>
        <w:t>青铜时代居住遗址</w:t>
      </w:r>
      <w:r>
        <w:t>。它本质上是建在河岸上的贸易村落，</w:t>
      </w:r>
      <w:r>
        <w:rPr>
          <w:color w:val="0000FF"/>
        </w:rPr>
        <w:t>圆形房屋</w:t>
      </w:r>
      <w:r>
        <w:t>架在木桩上，俯瞰河流。遗址中发现多艘独木舟，说明它与河道交通联系紧密；木车轮的存在也说明它与陆路相连。该遗址最近才被发掘，出土了叶形剑、环銎斧、罂粟头形陶杯、地中海玻璃珠、织物和纺织品等重要发现。遗址毁于火灾，但考古学家不能确定是意外还是袭击。唯一发现的骨骼是一只狗的骨骼，因此居民可能及时逃走了。他们遗落了武器和正在烹煮的食物，食物仍在陶锅内被发现。这个遗址叫什么？</w:t>
      </w:r>
    </w:p>
    <w:p w14:paraId="0D0C0661">
      <w:r>
        <w:t>a. 格兰达洛</w:t>
      </w:r>
    </w:p>
    <w:p w14:paraId="21B82A56">
      <w:r>
        <w:t>b. 都柏林</w:t>
      </w:r>
    </w:p>
    <w:p w14:paraId="6381DF8C">
      <w:r>
        <w:t>c. 马斯特农场</w:t>
      </w:r>
    </w:p>
    <w:p w14:paraId="61FAC2A4">
      <w:r>
        <w:t>d. 桑德尔山</w:t>
      </w:r>
    </w:p>
    <w:p w14:paraId="44C55693">
      <w:r>
        <w:t>e. 以上都不是</w:t>
      </w:r>
    </w:p>
    <w:p w14:paraId="2056B08F">
      <w:r>
        <w:rPr>
          <w:b/>
        </w:rPr>
        <w:t>Answer / 答案</w:t>
      </w:r>
    </w:p>
    <w:p w14:paraId="7759EE4C">
      <w:r>
        <w:t>c. Must Farm</w:t>
      </w:r>
    </w:p>
    <w:p w14:paraId="4D649FE0">
      <w:r>
        <w:rPr>
          <w:b/>
        </w:rPr>
        <w:t>Analysis / 解析</w:t>
      </w:r>
    </w:p>
    <w:p w14:paraId="0FE9CCD2">
      <w:r>
        <w:t>Must Farm 是英国剑桥郡著名青铜时代湿地聚落，因火灾后保存状态极佳而被称为“英国的庞贝”。</w:t>
      </w:r>
    </w:p>
    <w:p w14:paraId="1288A6F5">
      <w:pPr>
        <w:pStyle w:val="3"/>
      </w:pPr>
      <w:r>
        <w:t>Question 10</w:t>
      </w:r>
    </w:p>
    <w:p w14:paraId="35798980">
      <w:r>
        <w:rPr>
          <w:b/>
        </w:rPr>
        <w:t>English Original</w:t>
      </w:r>
    </w:p>
    <w:p w14:paraId="3F6D8B29">
      <w:r>
        <w:t>The printed book was a late arrival to Ireland. The first book to be printed in Ireland was The Book of Common Prayer, which was only printed in 1551. By contrast, at the same time, an immense volume [huge amounts] of books were circulating in Chinese society where they could be sold at low prices. This was made possible by the Chinese invention of the printing press, but who invented the “moveable type printing press” in the 11th century?</w:t>
      </w:r>
    </w:p>
    <w:p w14:paraId="4C5FC260">
      <w:pPr>
        <w:rPr>
          <w:highlight w:val="yellow"/>
        </w:rPr>
      </w:pPr>
      <w:r>
        <w:t>a. Cai Lun</w:t>
      </w:r>
    </w:p>
    <w:p w14:paraId="413B92A2">
      <w:pPr>
        <w:rPr>
          <w:highlight w:val="yellow"/>
        </w:rPr>
      </w:pPr>
      <w:r>
        <w:rPr>
          <w:highlight w:val="yellow"/>
        </w:rPr>
        <w:t>b. Bi Sheng</w:t>
      </w:r>
    </w:p>
    <w:p w14:paraId="4DBB194F">
      <w:r>
        <w:t>c. Henry VIII</w:t>
      </w:r>
    </w:p>
    <w:p w14:paraId="75627A1F">
      <w:r>
        <w:t>d. Daniel O’Connell</w:t>
      </w:r>
    </w:p>
    <w:p w14:paraId="75167D8A">
      <w:r>
        <w:t>e. None of the above</w:t>
      </w:r>
    </w:p>
    <w:p w14:paraId="5E4B70F1">
      <w:r>
        <w:rPr>
          <w:b/>
        </w:rPr>
        <w:t>中文翻译</w:t>
      </w:r>
    </w:p>
    <w:p w14:paraId="40661080">
      <w:r>
        <w:t>印刷书在爱尔兰出现较晚。爱尔兰第一本印刷书是《公祷书》，直到1551年才印刷。相比之下，同一时期中国社会已有大量书籍流通，并能以低价出售。这得益于中国的印刷术发明。那么11世纪发明“活字印刷术”的是谁？</w:t>
      </w:r>
    </w:p>
    <w:p w14:paraId="432570C4">
      <w:r>
        <w:t>a. 蔡伦</w:t>
      </w:r>
    </w:p>
    <w:p w14:paraId="5CB11192">
      <w:r>
        <w:t>b. 毕昇</w:t>
      </w:r>
    </w:p>
    <w:p w14:paraId="35850843">
      <w:r>
        <w:t>c. 亨利八世</w:t>
      </w:r>
    </w:p>
    <w:p w14:paraId="777653BF">
      <w:r>
        <w:t>d. 丹尼尔·奥康奈尔</w:t>
      </w:r>
    </w:p>
    <w:p w14:paraId="4C351B85">
      <w:r>
        <w:t>e. 以上都不是</w:t>
      </w:r>
    </w:p>
    <w:p w14:paraId="4A033464">
      <w:r>
        <w:rPr>
          <w:b/>
        </w:rPr>
        <w:t>Answer / 答案</w:t>
      </w:r>
    </w:p>
    <w:p w14:paraId="718F8B86">
      <w:r>
        <w:t>b. Bi Sheng</w:t>
      </w:r>
    </w:p>
    <w:p w14:paraId="5D1C086E">
      <w:r>
        <w:rPr>
          <w:b/>
        </w:rPr>
        <w:t>Analysis / 解析</w:t>
      </w:r>
    </w:p>
    <w:p w14:paraId="7C49681C">
      <w:r>
        <w:t>北宋毕昇发明胶泥活字印刷术，是活字印刷的重要早期形式。</w:t>
      </w:r>
    </w:p>
    <w:p w14:paraId="18998949">
      <w:pPr>
        <w:pStyle w:val="3"/>
      </w:pPr>
      <w:r>
        <w:t>Question 11</w:t>
      </w:r>
    </w:p>
    <w:p w14:paraId="3E68F955">
      <w:r>
        <w:rPr>
          <w:b/>
        </w:rPr>
        <w:t>English Original</w:t>
      </w:r>
    </w:p>
    <w:p w14:paraId="1FB4ED43">
      <w:r>
        <w:t>At the end of The Irish War of Independence Michael Collins signed a treaty which outlined the partition [division] of Ireland. What was the name of that treaty?</w:t>
      </w:r>
    </w:p>
    <w:p w14:paraId="3260C842">
      <w:r>
        <w:t>a. The Treaty of Versailles</w:t>
      </w:r>
    </w:p>
    <w:p w14:paraId="25C10877">
      <w:pPr>
        <w:rPr>
          <w:highlight w:val="yellow"/>
        </w:rPr>
      </w:pPr>
      <w:r>
        <w:rPr>
          <w:highlight w:val="yellow"/>
        </w:rPr>
        <w:t>b. The Anglo-Irish Treaty of 1921</w:t>
      </w:r>
    </w:p>
    <w:p w14:paraId="68F940E2">
      <w:r>
        <w:t>c. The Belfast Agreement</w:t>
      </w:r>
    </w:p>
    <w:p w14:paraId="259E78EC">
      <w:r>
        <w:t>d. The Treaty of Shaoxing</w:t>
      </w:r>
    </w:p>
    <w:p w14:paraId="523854B1">
      <w:r>
        <w:t>e. None of the above</w:t>
      </w:r>
    </w:p>
    <w:p w14:paraId="1A3383D9">
      <w:r>
        <w:rPr>
          <w:b/>
        </w:rPr>
        <w:t>中文翻译</w:t>
      </w:r>
    </w:p>
    <w:p w14:paraId="186994AF">
      <w:r>
        <w:t>爱尔兰独立战争结束时，迈克尔·柯林斯签署了一项条约，概述了爱尔兰的分治。该条约叫什么？</w:t>
      </w:r>
    </w:p>
    <w:p w14:paraId="3548E73B">
      <w:r>
        <w:t>a. 凡尔赛条约</w:t>
      </w:r>
    </w:p>
    <w:p w14:paraId="623F91DF">
      <w:r>
        <w:t>b. 1921年英爱条约</w:t>
      </w:r>
    </w:p>
    <w:p w14:paraId="2A44E4EB">
      <w:r>
        <w:t>c. 贝尔法斯特协议</w:t>
      </w:r>
    </w:p>
    <w:p w14:paraId="27B5FE19">
      <w:r>
        <w:t>d. 绍兴和议</w:t>
      </w:r>
    </w:p>
    <w:p w14:paraId="53903F48">
      <w:r>
        <w:t>e. 以上都不是</w:t>
      </w:r>
    </w:p>
    <w:p w14:paraId="0B41EC3C">
      <w:r>
        <w:rPr>
          <w:b/>
        </w:rPr>
        <w:t>Answer / 答案</w:t>
      </w:r>
    </w:p>
    <w:p w14:paraId="5A52A2D5">
      <w:r>
        <w:t>b. The Anglo-Irish Treaty of 1921</w:t>
      </w:r>
    </w:p>
    <w:p w14:paraId="57932D6D">
      <w:r>
        <w:rPr>
          <w:b/>
        </w:rPr>
        <w:t>Analysis / 解析</w:t>
      </w:r>
    </w:p>
    <w:p w14:paraId="049680B1">
      <w:r>
        <w:t>1921年英爱条约建立爱尔兰自由邦，并确认北爱尔兰可选择留在英国，是爱尔兰分治史的关键文件。</w:t>
      </w:r>
    </w:p>
    <w:p w14:paraId="7CD9133A">
      <w:pPr>
        <w:pStyle w:val="3"/>
      </w:pPr>
      <w:r>
        <w:t>Question 12</w:t>
      </w:r>
    </w:p>
    <w:p w14:paraId="6411FE9B">
      <w:r>
        <w:rPr>
          <w:b/>
        </w:rPr>
        <w:t>English Original</w:t>
      </w:r>
    </w:p>
    <w:p w14:paraId="4E5C5E10">
      <w:r>
        <w:t>The Chinese poet Mu Dan [穆旦] used lines from a famous poem of William Butler Yeats in his famous poem “A Farewell Remark” [赠别]. Here are the lines from Mu Dan’s poem:</w:t>
      </w:r>
    </w:p>
    <w:p w14:paraId="4DEB4FD2">
      <w:r>
        <w:t>等你老了，独自对着炉火，</w:t>
      </w:r>
    </w:p>
    <w:p w14:paraId="027F8329">
      <w:r>
        <w:t>就会知道有一个灵魂也静静地，</w:t>
      </w:r>
    </w:p>
    <w:p w14:paraId="7C4B2CB3">
      <w:r>
        <w:t>他曾经爱你的变化无尽，</w:t>
      </w:r>
    </w:p>
    <w:p w14:paraId="1B33302A">
      <w:r>
        <w:t>旅梦碎了，他爱你的愁绪纷纷……</w:t>
      </w:r>
    </w:p>
    <w:p w14:paraId="664711D6">
      <w:r>
        <w:t>But which famous poem of Yeats inspired him/did he use?</w:t>
      </w:r>
    </w:p>
    <w:p w14:paraId="699874EB">
      <w:r>
        <w:t>a. No Second Troy</w:t>
      </w:r>
    </w:p>
    <w:p w14:paraId="6998CABB">
      <w:r>
        <w:t>b. Sailing to Byzantium</w:t>
      </w:r>
    </w:p>
    <w:p w14:paraId="107CB985">
      <w:r>
        <w:t>c. Aedh Wishes for the Cloths of Heaven</w:t>
      </w:r>
    </w:p>
    <w:p w14:paraId="10DFBA67">
      <w:pPr>
        <w:rPr>
          <w:highlight w:val="yellow"/>
        </w:rPr>
      </w:pPr>
      <w:r>
        <w:rPr>
          <w:highlight w:val="yellow"/>
        </w:rPr>
        <w:t>d. When You Are Old</w:t>
      </w:r>
    </w:p>
    <w:p w14:paraId="11309C73">
      <w:r>
        <w:t>e. None of the above</w:t>
      </w:r>
    </w:p>
    <w:p w14:paraId="725211D6">
      <w:r>
        <w:rPr>
          <w:b/>
        </w:rPr>
        <w:t>中文翻译</w:t>
      </w:r>
    </w:p>
    <w:p w14:paraId="3C40DD31">
      <w:r>
        <w:t>中国诗人穆旦在名诗《赠别》中化用了叶芝一首著名诗的诗句。穆旦诗中有如下句子：</w:t>
      </w:r>
    </w:p>
    <w:p w14:paraId="4673C3F1">
      <w:r>
        <w:t>等你老了，独自对着炉火，</w:t>
      </w:r>
    </w:p>
    <w:p w14:paraId="70E6BC06">
      <w:r>
        <w:t>就会知道有一个灵魂也静静地，</w:t>
      </w:r>
    </w:p>
    <w:p w14:paraId="796BC8B0">
      <w:r>
        <w:t>他曾经爱你的变化无尽，</w:t>
      </w:r>
    </w:p>
    <w:p w14:paraId="2B435804">
      <w:r>
        <w:t>旅梦碎了，他爱你的愁绪纷纷……</w:t>
      </w:r>
    </w:p>
    <w:p w14:paraId="38A6E844">
      <w:r>
        <w:t>他受到叶芝哪首著名诗的启发，或使用了哪首诗？</w:t>
      </w:r>
    </w:p>
    <w:p w14:paraId="22C2022A">
      <w:r>
        <w:t>a. 《没有第二个特洛伊》</w:t>
      </w:r>
    </w:p>
    <w:p w14:paraId="0598206A">
      <w:r>
        <w:t>b. 《驶向拜占庭》</w:t>
      </w:r>
    </w:p>
    <w:p w14:paraId="011B5015">
      <w:r>
        <w:t>c. 《埃德希祈求天上的锦缎》</w:t>
      </w:r>
    </w:p>
    <w:p w14:paraId="731CEE9E">
      <w:r>
        <w:t>d. 《当你老了》</w:t>
      </w:r>
    </w:p>
    <w:p w14:paraId="5CB53B57">
      <w:r>
        <w:t>e. 以上都不是</w:t>
      </w:r>
    </w:p>
    <w:p w14:paraId="6C3DA99B">
      <w:r>
        <w:rPr>
          <w:b/>
        </w:rPr>
        <w:t>Answer / 答案</w:t>
      </w:r>
    </w:p>
    <w:p w14:paraId="66AB457E">
      <w:r>
        <w:t>d. When You Are Old</w:t>
      </w:r>
    </w:p>
    <w:p w14:paraId="0CB0377D">
      <w:r>
        <w:rPr>
          <w:b/>
        </w:rPr>
        <w:t>Analysis / 解析</w:t>
      </w:r>
    </w:p>
    <w:p w14:paraId="03C1C1DB">
      <w:r>
        <w:t>“等你老了”明显对应 Yeats 的“When You Are Old”，主题和意象都来自这首诗。</w:t>
      </w:r>
    </w:p>
    <w:p w14:paraId="64F9ACB8">
      <w:pPr>
        <w:pStyle w:val="3"/>
      </w:pPr>
      <w:r>
        <w:t>Question 13</w:t>
      </w:r>
    </w:p>
    <w:p w14:paraId="4DB3A46D">
      <w:r>
        <w:rPr>
          <w:b/>
        </w:rPr>
        <w:t>English Original</w:t>
      </w:r>
    </w:p>
    <w:p w14:paraId="09AD4B63">
      <w:r>
        <w:t xml:space="preserve">Sixteen men were executed for their involvement in the 1916 Rising. Seven of the executed leaders of the rebellion had signed the </w:t>
      </w:r>
      <w:r>
        <w:rPr>
          <w:color w:val="0000FF"/>
        </w:rPr>
        <w:t>Proclamation of the Irish Republic</w:t>
      </w:r>
      <w:r>
        <w:t xml:space="preserve"> shortly before the outbreak of the Rising. But another man was executed for a failed gun-running expedition before the outbreak of the Rising (and during WWI), what was his name?</w:t>
      </w:r>
    </w:p>
    <w:p w14:paraId="20087E30">
      <w:r>
        <w:t>a. William Butler Yeats</w:t>
      </w:r>
    </w:p>
    <w:p w14:paraId="17AB04BA">
      <w:r>
        <w:t>b. Harry Clarke</w:t>
      </w:r>
    </w:p>
    <w:p w14:paraId="01866E75">
      <w:pPr>
        <w:rPr>
          <w:highlight w:val="yellow"/>
        </w:rPr>
      </w:pPr>
      <w:r>
        <w:rPr>
          <w:highlight w:val="yellow"/>
        </w:rPr>
        <w:t>c. Roger Casement</w:t>
      </w:r>
    </w:p>
    <w:p w14:paraId="6BB34220">
      <w:r>
        <w:t>d. Daniel O’Connell</w:t>
      </w:r>
    </w:p>
    <w:p w14:paraId="1D7CD14C">
      <w:r>
        <w:t>e. None of the above</w:t>
      </w:r>
    </w:p>
    <w:p w14:paraId="1108B346">
      <w:r>
        <w:rPr>
          <w:b/>
        </w:rPr>
        <w:t>中文翻译</w:t>
      </w:r>
    </w:p>
    <w:p w14:paraId="2A77D6AF">
      <w:r>
        <w:t>共有16人因参与1916年复活节起义而被处决。其中7名起义领袖在起义爆发前不久签署了《爱尔兰共和国宣言》。但还有一人因在起义前（第一次世界大战期间）一次失败的运枪行动而被处决，他叫什么名字？</w:t>
      </w:r>
    </w:p>
    <w:p w14:paraId="05E2A7D6">
      <w:r>
        <w:t>a. 威廉·巴特勒·叶芝</w:t>
      </w:r>
    </w:p>
    <w:p w14:paraId="70D297E5">
      <w:r>
        <w:t>b. 哈里·克拉克</w:t>
      </w:r>
    </w:p>
    <w:p w14:paraId="1E38D2B6">
      <w:r>
        <w:t>c. 罗杰·凯斯门特</w:t>
      </w:r>
    </w:p>
    <w:p w14:paraId="37FDC032">
      <w:r>
        <w:t>d. 丹尼尔·奥康奈尔</w:t>
      </w:r>
    </w:p>
    <w:p w14:paraId="10CAFC3D">
      <w:r>
        <w:t>e. 以上都不是</w:t>
      </w:r>
    </w:p>
    <w:p w14:paraId="0F6C697C">
      <w:r>
        <w:rPr>
          <w:b/>
        </w:rPr>
        <w:t>Answer / 答案</w:t>
      </w:r>
    </w:p>
    <w:p w14:paraId="1B950120">
      <w:r>
        <w:t>c. Roger Casement</w:t>
      </w:r>
    </w:p>
    <w:p w14:paraId="0FE2D14D">
      <w:r>
        <w:rPr>
          <w:b/>
        </w:rPr>
        <w:t>Analysis / 解析</w:t>
      </w:r>
    </w:p>
    <w:p w14:paraId="2D946EC6">
      <w:r>
        <w:t>Roger Casement 试图从德国为爱尔兰志愿军获取武器，失败后被英方以叛国罪处决。</w:t>
      </w:r>
    </w:p>
    <w:p w14:paraId="4621C701">
      <w:pPr>
        <w:pStyle w:val="3"/>
      </w:pPr>
      <w:r>
        <w:t>Question 14</w:t>
      </w:r>
    </w:p>
    <w:p w14:paraId="0FE504D8">
      <w:r>
        <w:rPr>
          <w:b/>
        </w:rPr>
        <w:t>English Original</w:t>
      </w:r>
    </w:p>
    <w:p w14:paraId="4AD46DD8">
      <w:r>
        <w:t>In July 1914, guns and ammunition were brought into a</w:t>
      </w:r>
      <w:r>
        <w:rPr>
          <w:color w:val="0000FF"/>
        </w:rPr>
        <w:t xml:space="preserve"> Dublin harbour</w:t>
      </w:r>
      <w:r>
        <w:t xml:space="preserve"> in a </w:t>
      </w:r>
      <w:r>
        <w:rPr>
          <w:color w:val="0000FF"/>
        </w:rPr>
        <w:t xml:space="preserve">yacht </w:t>
      </w:r>
      <w:r>
        <w:t>called the Asgard. The small crew, including writer and Irish nationalist Erskine Childers, and his wife, Molly Childers, made the channel crossing [sea crossing] with a hold [cargo] full of rifles from Germany to arm the Irish Volunteers. What is this venture [event] known as?</w:t>
      </w:r>
    </w:p>
    <w:p w14:paraId="6D51AEDD">
      <w:pPr>
        <w:numPr>
          <w:ilvl w:val="0"/>
          <w:numId w:val="8"/>
        </w:numPr>
      </w:pPr>
      <w:r>
        <w:t>The Siege of Dublin</w:t>
      </w:r>
    </w:p>
    <w:p w14:paraId="28D07E33">
      <w:pPr>
        <w:numPr>
          <w:numId w:val="0"/>
        </w:numPr>
      </w:pPr>
      <w:r>
        <w:rPr>
          <w:rFonts w:hint="eastAsia"/>
        </w:rPr>
        <w:t>. The Siege of Dublin：是 1922 年内战中的事件，和 1914 年运枪无关。</w:t>
      </w:r>
    </w:p>
    <w:p w14:paraId="529D6D91">
      <w:pPr>
        <w:numPr>
          <w:ilvl w:val="0"/>
          <w:numId w:val="8"/>
        </w:numPr>
        <w:ind w:left="0" w:leftChars="0" w:firstLine="0" w:firstLineChars="0"/>
      </w:pPr>
      <w:r>
        <w:t>The Bridge of Athlone</w:t>
      </w:r>
    </w:p>
    <w:p w14:paraId="71E1514D">
      <w:pPr>
        <w:numPr>
          <w:numId w:val="0"/>
        </w:numPr>
        <w:ind w:leftChars="0"/>
      </w:pPr>
      <w:r>
        <w:rPr>
          <w:rFonts w:hint="eastAsia"/>
        </w:rPr>
        <w:t>b. The Bridge of Athlone：是 1690 年博因河战役中的事件，时间不符。</w:t>
      </w:r>
    </w:p>
    <w:p w14:paraId="20AB998F">
      <w:r>
        <w:t>c. The Charge of the Light Brigade</w:t>
      </w:r>
    </w:p>
    <w:p w14:paraId="5D35B271">
      <w:pPr>
        <w:rPr>
          <w:highlight w:val="yellow"/>
        </w:rPr>
      </w:pPr>
      <w:r>
        <w:rPr>
          <w:highlight w:val="yellow"/>
        </w:rPr>
        <w:t>d. The Howth Gun-Running</w:t>
      </w:r>
    </w:p>
    <w:p w14:paraId="32BA467F">
      <w:pPr>
        <w:rPr>
          <w:rFonts w:hint="eastAsia"/>
          <w:highlight w:val="yellow"/>
        </w:rPr>
      </w:pPr>
      <w:r>
        <w:rPr>
          <w:rFonts w:hint="eastAsia"/>
          <w:highlight w:val="yellow"/>
        </w:rPr>
        <w:t>题目描述的正是 1914 年的霍斯运枪事件（Howth Gun-Running）。</w:t>
      </w:r>
    </w:p>
    <w:p w14:paraId="2C78B9D3">
      <w:pPr>
        <w:rPr>
          <w:rFonts w:hint="eastAsia"/>
          <w:highlight w:val="yellow"/>
        </w:rPr>
      </w:pPr>
      <w:r>
        <w:rPr>
          <w:rFonts w:hint="eastAsia"/>
          <w:highlight w:val="yellow"/>
        </w:rPr>
        <w:t>事件中，作家兼爱尔兰民族主义者 Erskine Childers 和妻子 Molly Childers，驾驶名为 “Asgard” 的游艇，从德国运送了约 1000 支步枪到都柏林附近的霍斯港，用于武装爱尔兰志愿军。</w:t>
      </w:r>
    </w:p>
    <w:p w14:paraId="7961934F">
      <w:pPr>
        <w:rPr>
          <w:highlight w:val="yellow"/>
        </w:rPr>
      </w:pPr>
      <w:r>
        <w:rPr>
          <w:rFonts w:hint="eastAsia"/>
          <w:highlight w:val="yellow"/>
        </w:rPr>
        <w:t>这次运枪是爱尔兰独立运动的关键事件之一，也直接为 1916 年复活节起义埋下了伏笔。</w:t>
      </w:r>
    </w:p>
    <w:p w14:paraId="13C2108F">
      <w:r>
        <w:t>e. None of the above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22"/>
        <w:gridCol w:w="2660"/>
        <w:gridCol w:w="3753"/>
        <w:gridCol w:w="2765"/>
      </w:tblGrid>
      <w:tr w14:paraId="113D2D84">
        <w:trPr>
          <w:tblHeader/>
        </w:trPr>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426956A0">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年份</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49DD63EE">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事件名称</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74CCB667">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核心考点</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2C618D3">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关键影响</w:t>
            </w:r>
          </w:p>
        </w:tc>
      </w:tr>
      <w:tr w14:paraId="258674E0">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31CD2D0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1798</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6F12BACD">
            <w:pPr>
              <w:keepNext w:val="0"/>
              <w:keepLines w:val="0"/>
              <w:widowControl/>
              <w:suppressLineNumbers w:val="0"/>
              <w:jc w:val="left"/>
            </w:pPr>
            <w:r>
              <w:rPr>
                <w:rStyle w:val="134"/>
                <w:rFonts w:ascii="宋体" w:hAnsi="宋体" w:eastAsia="宋体" w:cs="宋体"/>
                <w:kern w:val="0"/>
                <w:sz w:val="24"/>
                <w:szCs w:val="24"/>
                <w:bdr w:val="none" w:color="auto" w:sz="0" w:space="0"/>
                <w:lang w:val="en-US" w:eastAsia="zh-CN" w:bidi="ar"/>
              </w:rPr>
              <w:t>联合爱尔兰人起义</w:t>
            </w:r>
            <w:r>
              <w:rPr>
                <w:rFonts w:ascii="宋体" w:hAnsi="宋体" w:eastAsia="宋体" w:cs="宋体"/>
                <w:kern w:val="0"/>
                <w:sz w:val="24"/>
                <w:szCs w:val="24"/>
                <w:bdr w:val="none" w:color="auto" w:sz="0" w:space="0"/>
                <w:lang w:val="en-US" w:eastAsia="zh-CN" w:bidi="ar"/>
              </w:rPr>
              <w:t xml:space="preserve"> (United Irishmen Rebellion)</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722255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领袖沃尔夫・托恩（Wolf Tone），受法国大革命影响，目标建立独立共和国</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4D43CCF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失败，但奠定了爱尔兰共和主义的基础</w:t>
            </w:r>
          </w:p>
        </w:tc>
      </w:tr>
      <w:tr w14:paraId="623D879F">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0EB8FB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1801</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30B87BB3">
            <w:pPr>
              <w:keepNext w:val="0"/>
              <w:keepLines w:val="0"/>
              <w:widowControl/>
              <w:suppressLineNumbers w:val="0"/>
              <w:jc w:val="left"/>
            </w:pPr>
            <w:r>
              <w:rPr>
                <w:rStyle w:val="134"/>
                <w:rFonts w:ascii="宋体" w:hAnsi="宋体" w:eastAsia="宋体" w:cs="宋体"/>
                <w:kern w:val="0"/>
                <w:sz w:val="24"/>
                <w:szCs w:val="24"/>
                <w:bdr w:val="none" w:color="auto" w:sz="0" w:space="0"/>
                <w:lang w:val="en-US" w:eastAsia="zh-CN" w:bidi="ar"/>
              </w:rPr>
              <w:t>《联合法案》生效</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0C79F86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爱尔兰王国与大不列颠王国正式合并，成立 “大不列颠及爱尔兰联合王国”</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41DF1D8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取消爱尔兰议会，引发长期民族矛盾</w:t>
            </w:r>
          </w:p>
        </w:tc>
      </w:tr>
      <w:tr w14:paraId="0252543F">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3B6AE2A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1845-1849</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41815C79">
            <w:pPr>
              <w:keepNext w:val="0"/>
              <w:keepLines w:val="0"/>
              <w:widowControl/>
              <w:suppressLineNumbers w:val="0"/>
              <w:jc w:val="left"/>
            </w:pPr>
            <w:r>
              <w:rPr>
                <w:rStyle w:val="134"/>
                <w:rFonts w:ascii="宋体" w:hAnsi="宋体" w:eastAsia="宋体" w:cs="宋体"/>
                <w:kern w:val="0"/>
                <w:sz w:val="24"/>
                <w:szCs w:val="24"/>
                <w:bdr w:val="none" w:color="auto" w:sz="0" w:space="0"/>
                <w:lang w:val="en-US" w:eastAsia="zh-CN" w:bidi="ar"/>
              </w:rPr>
              <w:t>爱尔兰大饥荒</w:t>
            </w:r>
            <w:r>
              <w:rPr>
                <w:rFonts w:ascii="宋体" w:hAnsi="宋体" w:eastAsia="宋体" w:cs="宋体"/>
                <w:kern w:val="0"/>
                <w:sz w:val="24"/>
                <w:szCs w:val="24"/>
                <w:bdr w:val="none" w:color="auto" w:sz="0" w:space="0"/>
                <w:lang w:val="en-US" w:eastAsia="zh-CN" w:bidi="ar"/>
              </w:rPr>
              <w:t xml:space="preserve"> (Great Famine)</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39D7794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马铃薯晚疫病导致饥荒，英国政府应对不力，百万爱尔兰人死亡 / 移民</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3518DEF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反英情绪空前高涨，推动独立运动兴起</w:t>
            </w:r>
          </w:p>
        </w:tc>
      </w:tr>
      <w:tr w14:paraId="6CD91DC7">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0D12272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1858</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E6214A4">
            <w:pPr>
              <w:keepNext w:val="0"/>
              <w:keepLines w:val="0"/>
              <w:widowControl/>
              <w:suppressLineNumbers w:val="0"/>
              <w:jc w:val="left"/>
            </w:pPr>
            <w:r>
              <w:rPr>
                <w:rStyle w:val="134"/>
                <w:rFonts w:ascii="宋体" w:hAnsi="宋体" w:eastAsia="宋体" w:cs="宋体"/>
                <w:kern w:val="0"/>
                <w:sz w:val="24"/>
                <w:szCs w:val="24"/>
                <w:bdr w:val="none" w:color="auto" w:sz="0" w:space="0"/>
                <w:lang w:val="en-US" w:eastAsia="zh-CN" w:bidi="ar"/>
              </w:rPr>
              <w:t>芬尼亚兄弟会成立</w:t>
            </w:r>
            <w:r>
              <w:rPr>
                <w:rFonts w:ascii="宋体" w:hAnsi="宋体" w:eastAsia="宋体" w:cs="宋体"/>
                <w:kern w:val="0"/>
                <w:sz w:val="24"/>
                <w:szCs w:val="24"/>
                <w:bdr w:val="none" w:color="auto" w:sz="0" w:space="0"/>
                <w:lang w:val="en-US" w:eastAsia="zh-CN" w:bidi="ar"/>
              </w:rPr>
              <w:t xml:space="preserve"> (Fenian Brotherhood)</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3732A7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秘密共和组织，在美国和爱尔兰开展武装行动，Jeremiah O'Donovan Rossa 是创始人之一</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3D9E0C6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为后续共和运动提供组织基础</w:t>
            </w:r>
          </w:p>
        </w:tc>
      </w:tr>
      <w:tr w14:paraId="021B6A29">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41F991D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1880s-1890s</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1D24687A">
            <w:pPr>
              <w:keepNext w:val="0"/>
              <w:keepLines w:val="0"/>
              <w:widowControl/>
              <w:suppressLineNumbers w:val="0"/>
              <w:jc w:val="left"/>
            </w:pPr>
            <w:r>
              <w:rPr>
                <w:rStyle w:val="134"/>
                <w:rFonts w:ascii="宋体" w:hAnsi="宋体" w:eastAsia="宋体" w:cs="宋体"/>
                <w:kern w:val="0"/>
                <w:sz w:val="24"/>
                <w:szCs w:val="24"/>
                <w:bdr w:val="none" w:color="auto" w:sz="0" w:space="0"/>
                <w:lang w:val="en-US" w:eastAsia="zh-CN" w:bidi="ar"/>
              </w:rPr>
              <w:t>爱尔兰土地战争</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6DE2ACE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农民反抗地主剥削，要求土地改革，推动地方自治运动</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4D68E85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动摇英国在爱尔兰的统治基础</w:t>
            </w:r>
          </w:p>
        </w:tc>
      </w:tr>
      <w:tr w14:paraId="64A37153">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3C811FF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1912-1914</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4B5C660E">
            <w:pPr>
              <w:keepNext w:val="0"/>
              <w:keepLines w:val="0"/>
              <w:widowControl/>
              <w:suppressLineNumbers w:val="0"/>
              <w:jc w:val="left"/>
            </w:pPr>
            <w:r>
              <w:rPr>
                <w:rStyle w:val="134"/>
                <w:rFonts w:ascii="宋体" w:hAnsi="宋体" w:eastAsia="宋体" w:cs="宋体"/>
                <w:kern w:val="0"/>
                <w:sz w:val="24"/>
                <w:szCs w:val="24"/>
                <w:bdr w:val="none" w:color="auto" w:sz="0" w:space="0"/>
                <w:lang w:val="en-US" w:eastAsia="zh-CN" w:bidi="ar"/>
              </w:rPr>
              <w:t>爱尔兰自治法案争议</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7D05816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阿尔斯特统一派反对自治，组建阿尔斯特志愿军；民族主义者组建爱尔兰志愿军</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D142C7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两派武装对峙，内战风险加剧</w:t>
            </w:r>
          </w:p>
        </w:tc>
      </w:tr>
      <w:tr w14:paraId="6458C645">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6C3B3E0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1914 年 7 月</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E4A7EEA">
            <w:pPr>
              <w:keepNext w:val="0"/>
              <w:keepLines w:val="0"/>
              <w:widowControl/>
              <w:suppressLineNumbers w:val="0"/>
              <w:jc w:val="left"/>
            </w:pPr>
            <w:r>
              <w:rPr>
                <w:rStyle w:val="134"/>
                <w:rFonts w:ascii="宋体" w:hAnsi="宋体" w:eastAsia="宋体" w:cs="宋体"/>
                <w:kern w:val="0"/>
                <w:sz w:val="24"/>
                <w:szCs w:val="24"/>
                <w:bdr w:val="none" w:color="auto" w:sz="0" w:space="0"/>
                <w:lang w:val="en-US" w:eastAsia="zh-CN" w:bidi="ar"/>
              </w:rPr>
              <w:t>霍斯运枪事件</w:t>
            </w:r>
            <w:r>
              <w:rPr>
                <w:rFonts w:ascii="宋体" w:hAnsi="宋体" w:eastAsia="宋体" w:cs="宋体"/>
                <w:kern w:val="0"/>
                <w:sz w:val="24"/>
                <w:szCs w:val="24"/>
                <w:bdr w:val="none" w:color="auto" w:sz="0" w:space="0"/>
                <w:lang w:val="en-US" w:eastAsia="zh-CN" w:bidi="ar"/>
              </w:rPr>
              <w:t xml:space="preserve"> (Howth Gun-Running)</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7ED6CCC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Erskine Childers 驾驶 Asgard 号从德国运枪给爱尔兰志愿军</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14CCD8F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为后续起义提供了关键武器</w:t>
            </w:r>
          </w:p>
        </w:tc>
      </w:tr>
      <w:tr w14:paraId="1440CF74">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078C9B7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1916 年 4 月</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EECAA64">
            <w:pPr>
              <w:keepNext w:val="0"/>
              <w:keepLines w:val="0"/>
              <w:widowControl/>
              <w:suppressLineNumbers w:val="0"/>
              <w:jc w:val="left"/>
            </w:pPr>
            <w:r>
              <w:rPr>
                <w:rStyle w:val="134"/>
                <w:rFonts w:ascii="宋体" w:hAnsi="宋体" w:eastAsia="宋体" w:cs="宋体"/>
                <w:kern w:val="0"/>
                <w:sz w:val="24"/>
                <w:szCs w:val="24"/>
                <w:bdr w:val="none" w:color="auto" w:sz="0" w:space="0"/>
                <w:lang w:val="en-US" w:eastAsia="zh-CN" w:bidi="ar"/>
              </w:rPr>
              <w:t>复活节起义</w:t>
            </w:r>
            <w:r>
              <w:rPr>
                <w:rFonts w:ascii="宋体" w:hAnsi="宋体" w:eastAsia="宋体" w:cs="宋体"/>
                <w:kern w:val="0"/>
                <w:sz w:val="24"/>
                <w:szCs w:val="24"/>
                <w:bdr w:val="none" w:color="auto" w:sz="0" w:space="0"/>
                <w:lang w:val="en-US" w:eastAsia="zh-CN" w:bidi="ar"/>
              </w:rPr>
              <w:t xml:space="preserve"> (Easter Rising)</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C977CD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皮尔斯（Pádraig Pearse）等在都柏林宣布成立爱尔兰共和国，发表《独立宣言》</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0C01C75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起义失败，领袖被处决，但激起全民反英情绪，成为独立运动转折点</w:t>
            </w:r>
          </w:p>
        </w:tc>
      </w:tr>
      <w:tr w14:paraId="321CB711">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D9756F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1919-1921</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4AEF341E">
            <w:pPr>
              <w:keepNext w:val="0"/>
              <w:keepLines w:val="0"/>
              <w:widowControl/>
              <w:suppressLineNumbers w:val="0"/>
              <w:jc w:val="left"/>
            </w:pPr>
            <w:r>
              <w:rPr>
                <w:rStyle w:val="134"/>
                <w:rFonts w:ascii="宋体" w:hAnsi="宋体" w:eastAsia="宋体" w:cs="宋体"/>
                <w:kern w:val="0"/>
                <w:sz w:val="24"/>
                <w:szCs w:val="24"/>
                <w:bdr w:val="none" w:color="auto" w:sz="0" w:space="0"/>
                <w:lang w:val="en-US" w:eastAsia="zh-CN" w:bidi="ar"/>
              </w:rPr>
              <w:t>爱尔兰独立战争</w:t>
            </w:r>
            <w:r>
              <w:rPr>
                <w:rFonts w:ascii="宋体" w:hAnsi="宋体" w:eastAsia="宋体" w:cs="宋体"/>
                <w:kern w:val="0"/>
                <w:sz w:val="24"/>
                <w:szCs w:val="24"/>
                <w:bdr w:val="none" w:color="auto" w:sz="0" w:space="0"/>
                <w:lang w:val="en-US" w:eastAsia="zh-CN" w:bidi="ar"/>
              </w:rPr>
              <w:t xml:space="preserve"> (War of Independence)</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EDE2BD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爱尔兰共和军（IRA）与英国军队的游击战，迈克尔・柯林斯是核心军事领袖</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BD6934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迫使英国坐下来谈判</w:t>
            </w:r>
          </w:p>
        </w:tc>
      </w:tr>
      <w:tr w14:paraId="06BBBEF1">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775527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1921 年 12 月</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36A336D0">
            <w:pPr>
              <w:keepNext w:val="0"/>
              <w:keepLines w:val="0"/>
              <w:widowControl/>
              <w:suppressLineNumbers w:val="0"/>
              <w:jc w:val="left"/>
            </w:pPr>
            <w:r>
              <w:rPr>
                <w:rStyle w:val="134"/>
                <w:rFonts w:ascii="宋体" w:hAnsi="宋体" w:eastAsia="宋体" w:cs="宋体"/>
                <w:kern w:val="0"/>
                <w:sz w:val="24"/>
                <w:szCs w:val="24"/>
                <w:bdr w:val="none" w:color="auto" w:sz="0" w:space="0"/>
                <w:lang w:val="en-US" w:eastAsia="zh-CN" w:bidi="ar"/>
              </w:rPr>
              <w:t>《英爱条约》签署</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7E1CDAD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爱尔兰南部 26 郡成立爱尔兰自由邦（自治领），北爱 6 郡留在英国</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1BB86D3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爱尔兰正式获得自治地位，但南北分裂</w:t>
            </w:r>
          </w:p>
        </w:tc>
      </w:tr>
      <w:tr w14:paraId="26E67BAF">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A044AA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1922-1923</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69507BC1">
            <w:pPr>
              <w:keepNext w:val="0"/>
              <w:keepLines w:val="0"/>
              <w:widowControl/>
              <w:suppressLineNumbers w:val="0"/>
              <w:jc w:val="left"/>
            </w:pPr>
            <w:r>
              <w:rPr>
                <w:rStyle w:val="134"/>
                <w:rFonts w:ascii="宋体" w:hAnsi="宋体" w:eastAsia="宋体" w:cs="宋体"/>
                <w:kern w:val="0"/>
                <w:sz w:val="24"/>
                <w:szCs w:val="24"/>
                <w:bdr w:val="none" w:color="auto" w:sz="0" w:space="0"/>
                <w:lang w:val="en-US" w:eastAsia="zh-CN" w:bidi="ar"/>
              </w:rPr>
              <w:t>爱尔兰内战</w:t>
            </w:r>
            <w:r>
              <w:rPr>
                <w:rFonts w:ascii="宋体" w:hAnsi="宋体" w:eastAsia="宋体" w:cs="宋体"/>
                <w:kern w:val="0"/>
                <w:sz w:val="24"/>
                <w:szCs w:val="24"/>
                <w:bdr w:val="none" w:color="auto" w:sz="0" w:space="0"/>
                <w:lang w:val="en-US" w:eastAsia="zh-CN" w:bidi="ar"/>
              </w:rPr>
              <w:t xml:space="preserve"> (Irish Civil War)</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62F6DDF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支持《英爱条约》的自由邦军队 vs 反对条约的共和军</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72B1F2B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共和派失败，自由邦确立统治，为 1937 年宪法奠定基础</w:t>
            </w:r>
          </w:p>
        </w:tc>
      </w:tr>
      <w:tr w14:paraId="540D06E3">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7F805C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1937</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1BCC39B0">
            <w:pPr>
              <w:keepNext w:val="0"/>
              <w:keepLines w:val="0"/>
              <w:widowControl/>
              <w:suppressLineNumbers w:val="0"/>
              <w:jc w:val="left"/>
            </w:pPr>
            <w:r>
              <w:rPr>
                <w:rStyle w:val="134"/>
                <w:rFonts w:ascii="宋体" w:hAnsi="宋体" w:eastAsia="宋体" w:cs="宋体"/>
                <w:kern w:val="0"/>
                <w:sz w:val="24"/>
                <w:szCs w:val="24"/>
                <w:bdr w:val="none" w:color="auto" w:sz="0" w:space="0"/>
                <w:lang w:val="en-US" w:eastAsia="zh-CN" w:bidi="ar"/>
              </w:rPr>
              <w:t>爱尔兰宪法生效</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463A70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宣布爱尔兰为 “主权、独立、民主的国家”，废除效忠英国君主的条款</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6E537AB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名义上脱离英国，成为独立国家</w:t>
            </w:r>
          </w:p>
        </w:tc>
      </w:tr>
      <w:tr w14:paraId="3B4F6D78">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47F3D26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1949</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4798F9DD">
            <w:pPr>
              <w:keepNext w:val="0"/>
              <w:keepLines w:val="0"/>
              <w:widowControl/>
              <w:suppressLineNumbers w:val="0"/>
              <w:jc w:val="left"/>
            </w:pPr>
            <w:r>
              <w:rPr>
                <w:rStyle w:val="134"/>
                <w:rFonts w:ascii="宋体" w:hAnsi="宋体" w:eastAsia="宋体" w:cs="宋体"/>
                <w:kern w:val="0"/>
                <w:sz w:val="24"/>
                <w:szCs w:val="24"/>
                <w:bdr w:val="none" w:color="auto" w:sz="0" w:space="0"/>
                <w:lang w:val="en-US" w:eastAsia="zh-CN" w:bidi="ar"/>
              </w:rPr>
              <w:t>爱尔兰共和国法案</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34EB8DB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爱尔兰正式宣布为共和国，脱离英联邦</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323C0AC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获得完全独立地位</w:t>
            </w:r>
          </w:p>
        </w:tc>
      </w:tr>
      <w:tr w14:paraId="10450A9B">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C45508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1969-1998</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0DE8F362">
            <w:pPr>
              <w:keepNext w:val="0"/>
              <w:keepLines w:val="0"/>
              <w:widowControl/>
              <w:suppressLineNumbers w:val="0"/>
              <w:jc w:val="left"/>
            </w:pPr>
            <w:r>
              <w:rPr>
                <w:rStyle w:val="134"/>
                <w:rFonts w:ascii="宋体" w:hAnsi="宋体" w:eastAsia="宋体" w:cs="宋体"/>
                <w:kern w:val="0"/>
                <w:sz w:val="24"/>
                <w:szCs w:val="24"/>
                <w:bdr w:val="none" w:color="auto" w:sz="0" w:space="0"/>
                <w:lang w:val="en-US" w:eastAsia="zh-CN" w:bidi="ar"/>
              </w:rPr>
              <w:t>北爱冲突</w:t>
            </w:r>
            <w:r>
              <w:rPr>
                <w:rFonts w:ascii="宋体" w:hAnsi="宋体" w:eastAsia="宋体" w:cs="宋体"/>
                <w:kern w:val="0"/>
                <w:sz w:val="24"/>
                <w:szCs w:val="24"/>
                <w:bdr w:val="none" w:color="auto" w:sz="0" w:space="0"/>
                <w:lang w:val="en-US" w:eastAsia="zh-CN" w:bidi="ar"/>
              </w:rPr>
              <w:t xml:space="preserve"> (The Troubles)</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AF9EC9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北爱天主教派与新教派暴力冲突，IRA 与英国军队长期对抗</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27E8A6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持续近 30 年，数千人死亡</w:t>
            </w:r>
          </w:p>
        </w:tc>
      </w:tr>
      <w:tr w14:paraId="4207D606">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EE85E7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1998 年 4 月</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6D881F12">
            <w:pPr>
              <w:keepNext w:val="0"/>
              <w:keepLines w:val="0"/>
              <w:widowControl/>
              <w:suppressLineNumbers w:val="0"/>
              <w:jc w:val="left"/>
            </w:pPr>
            <w:r>
              <w:rPr>
                <w:rStyle w:val="134"/>
                <w:rFonts w:ascii="宋体" w:hAnsi="宋体" w:eastAsia="宋体" w:cs="宋体"/>
                <w:kern w:val="0"/>
                <w:sz w:val="24"/>
                <w:szCs w:val="24"/>
                <w:bdr w:val="none" w:color="auto" w:sz="0" w:space="0"/>
                <w:lang w:val="en-US" w:eastAsia="zh-CN" w:bidi="ar"/>
              </w:rPr>
              <w:t>《耶稣受难日协议》</w:t>
            </w:r>
            <w:r>
              <w:rPr>
                <w:rFonts w:ascii="宋体" w:hAnsi="宋体" w:eastAsia="宋体" w:cs="宋体"/>
                <w:kern w:val="0"/>
                <w:sz w:val="24"/>
                <w:szCs w:val="24"/>
                <w:bdr w:val="none" w:color="auto" w:sz="0" w:space="0"/>
                <w:lang w:val="en-US" w:eastAsia="zh-CN" w:bidi="ar"/>
              </w:rPr>
              <w:t xml:space="preserve"> (Good Friday Agreement)</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4B893C3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结束北爱冲突，成立北爱地方议会，确立权力共享机制</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02807E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北爱和平进程的里程碑</w:t>
            </w:r>
          </w:p>
        </w:tc>
      </w:tr>
    </w:tbl>
    <w:p w14:paraId="533C943B">
      <w:pPr>
        <w:rPr>
          <w:rFonts w:hint="eastAsia"/>
          <w:lang w:eastAsia="zh-CN"/>
        </w:rPr>
      </w:pPr>
    </w:p>
    <w:p w14:paraId="66AB69A2">
      <w:r>
        <w:rPr>
          <w:b/>
        </w:rPr>
        <w:t>中文翻译</w:t>
      </w:r>
    </w:p>
    <w:p w14:paraId="501DC183">
      <w:r>
        <w:t>1914年7月，一艘名为 Asgard 的</w:t>
      </w:r>
      <w:r>
        <w:rPr>
          <w:color w:val="0000FF"/>
        </w:rPr>
        <w:t>游艇</w:t>
      </w:r>
      <w:r>
        <w:t>把枪支和弹药运入都柏林港。船员人数很少，其中包括作家、爱尔兰民族主义者厄斯金·柴尔德斯及其妻莫莉·柴尔德斯。他们横渡海峡，从德国运来满舱步枪，为爱尔兰志愿军武装。这一事件被称为什么？</w:t>
      </w:r>
    </w:p>
    <w:p w14:paraId="68635ACC">
      <w:r>
        <w:t>a. 都柏林围城</w:t>
      </w:r>
    </w:p>
    <w:p w14:paraId="1C1CC03F">
      <w:r>
        <w:t>b. 阿斯隆桥</w:t>
      </w:r>
    </w:p>
    <w:p w14:paraId="1487FF3B">
      <w:r>
        <w:t>c. 轻骑兵冲锋</w:t>
      </w:r>
    </w:p>
    <w:p w14:paraId="098D8069">
      <w:r>
        <w:t>d. 霍斯运枪事件</w:t>
      </w:r>
    </w:p>
    <w:p w14:paraId="7ADE59B0">
      <w:r>
        <w:t>e. 以上都不是</w:t>
      </w:r>
    </w:p>
    <w:p w14:paraId="1C901AF1">
      <w:r>
        <w:rPr>
          <w:b/>
        </w:rPr>
        <w:t>Answer / 答案</w:t>
      </w:r>
    </w:p>
    <w:p w14:paraId="53C5E1E7">
      <w:r>
        <w:t>d. The Howth Gun-Running</w:t>
      </w:r>
    </w:p>
    <w:p w14:paraId="3201264F">
      <w:r>
        <w:rPr>
          <w:b/>
        </w:rPr>
        <w:t>Analysis / 解析</w:t>
      </w:r>
    </w:p>
    <w:p w14:paraId="743E4F4E">
      <w:r>
        <w:t>1914年 Asgard 号在霍斯（Howth）登陆枪支，这一事件史称 Howth Gun-Running。</w:t>
      </w:r>
    </w:p>
    <w:p w14:paraId="113F8F4F">
      <w:pPr>
        <w:pStyle w:val="3"/>
      </w:pPr>
      <w:r>
        <w:t>Question 15</w:t>
      </w:r>
    </w:p>
    <w:p w14:paraId="6CEBC5D4">
      <w:r>
        <w:rPr>
          <w:b/>
        </w:rPr>
        <w:t>English Original</w:t>
      </w:r>
    </w:p>
    <w:p w14:paraId="26AF837D">
      <w:r>
        <w:t>On the 10th of April 1998 a multi-party agreement was signed (by most of Northern Ireland’s political parties, and the British and Irish governments) that ended many years of violence in Northern Ireland. The agreement was approved [passed] by voters across the island of Ireland in two referendums held in the summer of 1998. What is the agreement called?</w:t>
      </w:r>
    </w:p>
    <w:p w14:paraId="4DAD1DB1">
      <w:pPr>
        <w:rPr>
          <w:highlight w:val="yellow"/>
        </w:rPr>
      </w:pPr>
      <w:r>
        <w:rPr>
          <w:highlight w:val="yellow"/>
        </w:rPr>
        <w:t>a. The Belfast Agreement or the Good Friday Agreement</w:t>
      </w:r>
    </w:p>
    <w:p w14:paraId="7324F569">
      <w:r>
        <w:t>b. The Treaty of Nanjing</w:t>
      </w:r>
    </w:p>
    <w:p w14:paraId="5EBADDFA">
      <w:pPr>
        <w:rPr>
          <w:rFonts w:hint="default" w:eastAsia="宋体"/>
          <w:lang w:val="en-US" w:eastAsia="zh-CN"/>
        </w:rPr>
      </w:pPr>
      <w:commentRangeStart w:id="4"/>
      <w:r>
        <w:t>c. The Nice Treaty</w:t>
      </w:r>
      <w:commentRangeEnd w:id="4"/>
      <w:r>
        <w:commentReference w:id="4"/>
      </w:r>
      <w:r>
        <w:rPr>
          <w:rFonts w:hint="eastAsia"/>
          <w:lang w:val="en-US" w:eastAsia="zh-CN"/>
        </w:rPr>
        <w:t xml:space="preserve"> 与爱尔兰无关</w:t>
      </w:r>
    </w:p>
    <w:p w14:paraId="0DC32BF0">
      <w:pPr>
        <w:rPr>
          <w:rFonts w:hint="default" w:eastAsia="宋体"/>
          <w:lang w:val="en-US" w:eastAsia="zh-CN"/>
        </w:rPr>
      </w:pPr>
      <w:commentRangeStart w:id="5"/>
      <w:r>
        <w:t>d. The Peace of Nicias</w:t>
      </w:r>
      <w:commentRangeEnd w:id="5"/>
      <w:r>
        <w:commentReference w:id="5"/>
      </w:r>
      <w:r>
        <w:rPr>
          <w:rFonts w:hint="eastAsia"/>
          <w:lang w:val="en-US" w:eastAsia="zh-CN"/>
        </w:rPr>
        <w:t xml:space="preserve"> 与爱尔兰无关</w:t>
      </w:r>
    </w:p>
    <w:p w14:paraId="7BFE4AE3">
      <w:r>
        <w:t>e. None of the above</w:t>
      </w:r>
    </w:p>
    <w:p w14:paraId="4A56A7D4">
      <w:r>
        <w:rPr>
          <w:b/>
        </w:rPr>
        <w:t>中文翻译</w:t>
      </w:r>
    </w:p>
    <w:p w14:paraId="3878901D">
      <w:r>
        <w:t>1998年4月10日，一项多党协议由北爱尔兰大多数政党以及英国、爱尔兰政府签署，结束了北爱尔兰多年的暴力冲突。该协议在1998年夏天由爱尔兰岛上的选民通过两场公投批准。该协议叫什么？</w:t>
      </w:r>
    </w:p>
    <w:p w14:paraId="3AE32172">
      <w:r>
        <w:t>a. 贝尔法斯特协议或耶稣受难日协议</w:t>
      </w:r>
    </w:p>
    <w:p w14:paraId="6E57D4FA">
      <w:r>
        <w:t>b. 南京条约</w:t>
      </w:r>
    </w:p>
    <w:p w14:paraId="7B2C5202">
      <w:r>
        <w:t>c. 尼斯条约</w:t>
      </w:r>
    </w:p>
    <w:p w14:paraId="775980CF">
      <w:r>
        <w:t>d. 尼西亚斯和约</w:t>
      </w:r>
    </w:p>
    <w:p w14:paraId="1D5354D5">
      <w:r>
        <w:t>e. 以上都不是</w:t>
      </w:r>
    </w:p>
    <w:p w14:paraId="28147C06">
      <w:r>
        <w:rPr>
          <w:b/>
        </w:rPr>
        <w:t>Answer / 答案</w:t>
      </w:r>
    </w:p>
    <w:p w14:paraId="0881915A">
      <w:r>
        <w:t>a. The Belfast Agreement or the Good Friday Agreement</w:t>
      </w:r>
    </w:p>
    <w:p w14:paraId="5AA8D2E8">
      <w:r>
        <w:rPr>
          <w:b/>
        </w:rPr>
        <w:t>Analysis / 解析</w:t>
      </w:r>
    </w:p>
    <w:p w14:paraId="088A93E9">
      <w:r>
        <w:t>1998年4月10日正值耶稣受难日，因此该和平协议也称 Good Friday Agreement。</w:t>
      </w:r>
    </w:p>
    <w:p w14:paraId="310A4433">
      <w:pPr>
        <w:pStyle w:val="3"/>
      </w:pPr>
      <w:r>
        <w:t>Question 16</w:t>
      </w:r>
    </w:p>
    <w:p w14:paraId="54680A8E">
      <w:r>
        <w:rPr>
          <w:b/>
        </w:rPr>
        <w:t>English Original</w:t>
      </w:r>
    </w:p>
    <w:p w14:paraId="5C7A17B6">
      <w:r>
        <w:t>In May 1915 (a year before the Easter Rising or the 1916 Rising) one man wrote a letter “Against Militarism” and published it in the newspaper “The Irish Citizen”. This man was an atheist, socialist, feminist, and anti-militarist, but was also a fervent [enthusiastic] nationalist. He was executed [in this case, murdered] after his arrest during the 1916 Rising, although he was not a rebel himself and was on the streets trying to save the injured and stop looters [people stealing]. What was his name?</w:t>
      </w:r>
    </w:p>
    <w:p w14:paraId="3A6E2F08">
      <w:pPr>
        <w:numPr>
          <w:ilvl w:val="0"/>
          <w:numId w:val="9"/>
        </w:numPr>
      </w:pPr>
      <w:r>
        <w:t>Thomas Clarke</w:t>
      </w:r>
    </w:p>
    <w:p w14:paraId="2F96252A">
      <w:pPr>
        <w:numPr>
          <w:numId w:val="0"/>
        </w:numPr>
      </w:pPr>
      <w:r>
        <w:rPr>
          <w:rFonts w:hint="eastAsia"/>
        </w:rPr>
        <w:t>Thomas Clarke：复活节起义的核心领袖之一，并非和平主义者，也没有发表反军国主义信件。</w:t>
      </w:r>
    </w:p>
    <w:p w14:paraId="7607D393">
      <w:r>
        <w:t xml:space="preserve">b. </w:t>
      </w:r>
      <w:commentRangeStart w:id="6"/>
      <w:r>
        <w:t>Bob Geldof</w:t>
      </w:r>
      <w:commentRangeEnd w:id="6"/>
      <w:r>
        <w:commentReference w:id="6"/>
      </w:r>
    </w:p>
    <w:p w14:paraId="6F18E36A">
      <w:pPr>
        <w:rPr>
          <w:highlight w:val="yellow"/>
        </w:rPr>
      </w:pPr>
      <w:r>
        <w:rPr>
          <w:highlight w:val="yellow"/>
        </w:rPr>
        <w:t>c. Francis Sheehy-Skeffington</w:t>
      </w:r>
    </w:p>
    <w:p w14:paraId="405079C0">
      <w:r>
        <w:t xml:space="preserve">d. </w:t>
      </w:r>
      <w:commentRangeStart w:id="7"/>
      <w:r>
        <w:t>Constance Markievicz</w:t>
      </w:r>
      <w:commentRangeEnd w:id="7"/>
      <w:r>
        <w:commentReference w:id="7"/>
      </w:r>
    </w:p>
    <w:p w14:paraId="58788C20">
      <w:r>
        <w:t>e. None of the above</w:t>
      </w:r>
    </w:p>
    <w:p w14:paraId="621431C3">
      <w:r>
        <w:rPr>
          <w:b/>
        </w:rPr>
        <w:t>中文翻译</w:t>
      </w:r>
    </w:p>
    <w:p w14:paraId="1CEE59CF">
      <w:r>
        <w:t>1915年5月（复活节起义或1916年起义前一年），一人写了《反对军国主义》一信，并发表在《爱尔兰公民》报上。他是无神论者、社会主义者、女权主义者和反军国主义者，同时也是热烈的民族主义者。1916年起义期间，他被捕后遭处决（此处更接近谋杀），尽管他本人并非叛军，而是在街上救助伤员、阻止抢劫者。他是谁？</w:t>
      </w:r>
    </w:p>
    <w:p w14:paraId="4F842762">
      <w:r>
        <w:t>a. 托马斯·克拉克</w:t>
      </w:r>
    </w:p>
    <w:p w14:paraId="21CA68A3">
      <w:r>
        <w:t>b. 鲍勃·格尔多夫</w:t>
      </w:r>
    </w:p>
    <w:p w14:paraId="49BC4523">
      <w:r>
        <w:t>c. 弗朗西斯·希伊-斯凯芬顿</w:t>
      </w:r>
    </w:p>
    <w:p w14:paraId="47E3B62E">
      <w:r>
        <w:t>d. 康斯坦斯·马凯维奇</w:t>
      </w:r>
    </w:p>
    <w:p w14:paraId="52CFC584">
      <w:r>
        <w:t>e. 以上都不是</w:t>
      </w:r>
    </w:p>
    <w:p w14:paraId="559ED6C9">
      <w:r>
        <w:rPr>
          <w:b/>
        </w:rPr>
        <w:t>Answer / 答案</w:t>
      </w:r>
    </w:p>
    <w:p w14:paraId="50F04C68">
      <w:r>
        <w:t>c. Francis Sheehy-Skeffington</w:t>
      </w:r>
    </w:p>
    <w:p w14:paraId="5E3B620F">
      <w:r>
        <w:rPr>
          <w:b/>
        </w:rPr>
        <w:t>Analysis / 解析</w:t>
      </w:r>
    </w:p>
    <w:p w14:paraId="2DBF39FB">
      <w:r>
        <w:t>Francis Sheehy-Skeffington 是和平主义者和女权主义者，1916年起义期间被英军军官非法处死。</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08"/>
        <w:gridCol w:w="1828"/>
        <w:gridCol w:w="4158"/>
        <w:gridCol w:w="2206"/>
      </w:tblGrid>
      <w:tr w14:paraId="18F33175">
        <w:trPr>
          <w:tblHeader/>
        </w:trPr>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4D2A73AD">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人物</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412870C">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身份立场</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0584205">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核心考点</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4F17BF75">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考试高频关键词</w:t>
            </w:r>
          </w:p>
        </w:tc>
      </w:tr>
      <w:tr w14:paraId="331C49A8">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07B8733A">
            <w:pPr>
              <w:keepNext w:val="0"/>
              <w:keepLines w:val="0"/>
              <w:widowControl/>
              <w:suppressLineNumbers w:val="0"/>
              <w:jc w:val="left"/>
            </w:pPr>
            <w:r>
              <w:rPr>
                <w:rStyle w:val="134"/>
                <w:rFonts w:ascii="宋体" w:hAnsi="宋体" w:eastAsia="宋体" w:cs="宋体"/>
                <w:kern w:val="0"/>
                <w:sz w:val="24"/>
                <w:szCs w:val="24"/>
                <w:bdr w:val="none" w:color="auto" w:sz="0" w:space="0"/>
                <w:lang w:val="en-US" w:eastAsia="zh-CN" w:bidi="ar"/>
              </w:rPr>
              <w:t>Pádraig Pearse（帕特里克・皮尔斯）</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34BF984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起义核心领袖、诗人、教师</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1799C3A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 宣读《爱尔兰共和国宣言》- 在罗沙葬礼上的演讲（起义前的动员）- 起义失败后被处决</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28EDC3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《独立宣言》、罗沙悼词、起义发言人</w:t>
            </w:r>
          </w:p>
        </w:tc>
      </w:tr>
      <w:tr w14:paraId="7A21C2BF">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48F7D78F">
            <w:pPr>
              <w:keepNext w:val="0"/>
              <w:keepLines w:val="0"/>
              <w:widowControl/>
              <w:suppressLineNumbers w:val="0"/>
              <w:jc w:val="left"/>
            </w:pPr>
            <w:r>
              <w:rPr>
                <w:rStyle w:val="134"/>
                <w:rFonts w:ascii="宋体" w:hAnsi="宋体" w:eastAsia="宋体" w:cs="宋体"/>
                <w:kern w:val="0"/>
                <w:sz w:val="24"/>
                <w:szCs w:val="24"/>
                <w:bdr w:val="none" w:color="auto" w:sz="0" w:space="0"/>
                <w:lang w:val="en-US" w:eastAsia="zh-CN" w:bidi="ar"/>
              </w:rPr>
              <w:t>James Connolly（詹姆斯・康诺利）</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121429E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社会主义者、工会领袖、共和军指挥官</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7F1A84A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 领导爱尔兰公民军参与起义- 受伤后被绑在椅子上处决- 主张工人阶级与民族解放结合</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0923E2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爱尔兰公民军、社会主义、被绑在椅子上处决</w:t>
            </w:r>
          </w:p>
        </w:tc>
      </w:tr>
      <w:tr w14:paraId="213BC44B">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488245F2">
            <w:pPr>
              <w:keepNext w:val="0"/>
              <w:keepLines w:val="0"/>
              <w:widowControl/>
              <w:suppressLineNumbers w:val="0"/>
              <w:jc w:val="left"/>
            </w:pPr>
            <w:r>
              <w:rPr>
                <w:rStyle w:val="134"/>
                <w:rFonts w:ascii="宋体" w:hAnsi="宋体" w:eastAsia="宋体" w:cs="宋体"/>
                <w:kern w:val="0"/>
                <w:sz w:val="24"/>
                <w:szCs w:val="24"/>
                <w:bdr w:val="none" w:color="auto" w:sz="0" w:space="0"/>
                <w:lang w:val="en-US" w:eastAsia="zh-CN" w:bidi="ar"/>
              </w:rPr>
              <w:t>Thomas Clarke（托马斯・克拉克）</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628A80D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芬尼亚老战士、起义组织者</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357C0CE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 芬尼亚运动元老，长期从事地下革命- 委托皮尔斯发表罗沙悼词- 起义中最年长的被处决者</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1479AA6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芬尼亚兄弟会、罗沙葬礼、起义组织者</w:t>
            </w:r>
          </w:p>
        </w:tc>
      </w:tr>
      <w:tr w14:paraId="6842C41F">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6475D411">
            <w:pPr>
              <w:keepNext w:val="0"/>
              <w:keepLines w:val="0"/>
              <w:widowControl/>
              <w:suppressLineNumbers w:val="0"/>
              <w:jc w:val="left"/>
            </w:pPr>
            <w:r>
              <w:rPr>
                <w:rStyle w:val="134"/>
                <w:rFonts w:ascii="宋体" w:hAnsi="宋体" w:eastAsia="宋体" w:cs="宋体"/>
                <w:kern w:val="0"/>
                <w:sz w:val="24"/>
                <w:szCs w:val="24"/>
                <w:bdr w:val="none" w:color="auto" w:sz="0" w:space="0"/>
                <w:lang w:val="en-US" w:eastAsia="zh-CN" w:bidi="ar"/>
              </w:rPr>
              <w:t>Joseph Plunkett（约瑟夫・普伦基特）</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6C14824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诗人、起义军事策划者</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87FA91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 参与制定起义军事计划- 起义前一天结婚，婚礼后被处决- 诗歌作品常与起义关联</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4583ED9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军事计划、婚礼与处决、诗人</w:t>
            </w:r>
          </w:p>
        </w:tc>
      </w:tr>
      <w:tr w14:paraId="49385597">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959E7D2">
            <w:pPr>
              <w:keepNext w:val="0"/>
              <w:keepLines w:val="0"/>
              <w:widowControl/>
              <w:suppressLineNumbers w:val="0"/>
              <w:jc w:val="left"/>
            </w:pPr>
            <w:r>
              <w:rPr>
                <w:rStyle w:val="134"/>
                <w:rFonts w:ascii="宋体" w:hAnsi="宋体" w:eastAsia="宋体" w:cs="宋体"/>
                <w:kern w:val="0"/>
                <w:sz w:val="24"/>
                <w:szCs w:val="24"/>
                <w:bdr w:val="none" w:color="auto" w:sz="0" w:space="0"/>
                <w:lang w:val="en-US" w:eastAsia="zh-CN" w:bidi="ar"/>
              </w:rPr>
              <w:t>Francis Sheehy-Skeffington</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129F1C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和平主义者、女权主义者、记者</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600D989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 发表《Against Militarism》公开信- 起义中救助伤员、制止抢劫，非起义者- 被英军无辜处决</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001877E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非起义参与者、反军国主义、英军暴行</w:t>
            </w:r>
          </w:p>
        </w:tc>
      </w:tr>
      <w:tr w14:paraId="5FF578F3">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1D929A87">
            <w:pPr>
              <w:keepNext w:val="0"/>
              <w:keepLines w:val="0"/>
              <w:widowControl/>
              <w:suppressLineNumbers w:val="0"/>
              <w:jc w:val="left"/>
            </w:pPr>
            <w:r>
              <w:rPr>
                <w:rStyle w:val="134"/>
                <w:rFonts w:ascii="宋体" w:hAnsi="宋体" w:eastAsia="宋体" w:cs="宋体"/>
                <w:kern w:val="0"/>
                <w:sz w:val="24"/>
                <w:szCs w:val="24"/>
                <w:bdr w:val="none" w:color="auto" w:sz="0" w:space="0"/>
                <w:lang w:val="en-US" w:eastAsia="zh-CN" w:bidi="ar"/>
              </w:rPr>
              <w:t>Constance Markievicz</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BD702F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贵族出身的共和派、公民军成员</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455473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 唯一参与起义的女性指挥官- 起义后成为爱尔兰第一位女性议员- 支持暴力革命，并非和平主义者</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6B00AFA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女性指挥官、第一位女议员、公民军</w:t>
            </w:r>
          </w:p>
        </w:tc>
      </w:tr>
      <w:tr w14:paraId="02DDCA24">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339245BE">
            <w:pPr>
              <w:keepNext w:val="0"/>
              <w:keepLines w:val="0"/>
              <w:widowControl/>
              <w:suppressLineNumbers w:val="0"/>
              <w:jc w:val="left"/>
            </w:pPr>
            <w:r>
              <w:rPr>
                <w:rStyle w:val="134"/>
                <w:rFonts w:ascii="宋体" w:hAnsi="宋体" w:eastAsia="宋体" w:cs="宋体"/>
                <w:kern w:val="0"/>
                <w:sz w:val="24"/>
                <w:szCs w:val="24"/>
                <w:bdr w:val="none" w:color="auto" w:sz="0" w:space="0"/>
                <w:lang w:val="en-US" w:eastAsia="zh-CN" w:bidi="ar"/>
              </w:rPr>
              <w:t>Michael Collins（迈克尔・柯林斯）</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37D546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共和军情报主管、后来的独立战争领袖</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776B74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- 1916 年起义参与者，未被处决- 后期主导独立战争游击战- 谈判签署《英爱条约》</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0FA3B16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情报主管、独立战争、《英爱条约》</w:t>
            </w:r>
          </w:p>
        </w:tc>
      </w:tr>
    </w:tbl>
    <w:p w14:paraId="142A1BA3">
      <w:pPr>
        <w:rPr>
          <w:rFonts w:hint="eastAsia"/>
        </w:rPr>
      </w:pPr>
      <w:r>
        <w:rPr>
          <w:rFonts w:hint="eastAsia"/>
        </w:rPr>
        <w:t>区分 “处决者” 和 “幸存者”：</w:t>
      </w:r>
    </w:p>
    <w:p w14:paraId="240C4378">
      <w:pPr>
        <w:rPr>
          <w:rFonts w:hint="eastAsia"/>
        </w:rPr>
      </w:pPr>
      <w:r>
        <w:rPr>
          <w:rFonts w:hint="eastAsia"/>
        </w:rPr>
        <w:t>Pearse、Connolly、Clarke、Plunkett：起义失败后被处决。</w:t>
      </w:r>
    </w:p>
    <w:p w14:paraId="58F22A8C">
      <w:pPr>
        <w:rPr>
          <w:rFonts w:hint="eastAsia"/>
        </w:rPr>
      </w:pPr>
      <w:r>
        <w:rPr>
          <w:rFonts w:hint="eastAsia"/>
        </w:rPr>
        <w:t>Collins：起义中幸存，后来成为独立战争领袖。</w:t>
      </w:r>
    </w:p>
    <w:p w14:paraId="3C18251A">
      <w:pPr>
        <w:rPr>
          <w:rFonts w:hint="eastAsia"/>
        </w:rPr>
      </w:pPr>
      <w:r>
        <w:rPr>
          <w:rFonts w:hint="eastAsia"/>
        </w:rPr>
        <w:t>Sheehy-Skeffington：非起义者，却被英军处决，是高频考点陷阱。</w:t>
      </w:r>
    </w:p>
    <w:p w14:paraId="5A18C31B">
      <w:pPr>
        <w:rPr>
          <w:rFonts w:hint="eastAsia"/>
        </w:rPr>
      </w:pPr>
      <w:r>
        <w:rPr>
          <w:rFonts w:hint="eastAsia"/>
        </w:rPr>
        <w:t>区分 “理念”：</w:t>
      </w:r>
    </w:p>
    <w:p w14:paraId="621DF94C">
      <w:pPr>
        <w:rPr>
          <w:rFonts w:hint="eastAsia"/>
        </w:rPr>
      </w:pPr>
      <w:r>
        <w:rPr>
          <w:rFonts w:hint="eastAsia"/>
        </w:rPr>
        <w:t>Pearse：民族主义 + 文化复兴。</w:t>
      </w:r>
    </w:p>
    <w:p w14:paraId="374ECC6F">
      <w:pPr>
        <w:rPr>
          <w:rFonts w:hint="eastAsia"/>
        </w:rPr>
      </w:pPr>
      <w:r>
        <w:rPr>
          <w:rFonts w:hint="eastAsia"/>
        </w:rPr>
        <w:t>Connolly：社会主义 + 工人运动。</w:t>
      </w:r>
    </w:p>
    <w:p w14:paraId="23FFA990">
      <w:pPr>
        <w:rPr>
          <w:rFonts w:hint="eastAsia"/>
        </w:rPr>
      </w:pPr>
      <w:r>
        <w:rPr>
          <w:rFonts w:hint="eastAsia"/>
        </w:rPr>
        <w:t>Sheehy-Skeffington：和平主义 + 女权主义。</w:t>
      </w:r>
    </w:p>
    <w:p w14:paraId="2D2DCDC3">
      <w:pPr>
        <w:rPr>
          <w:rFonts w:hint="eastAsia"/>
        </w:rPr>
      </w:pPr>
      <w:r>
        <w:rPr>
          <w:rFonts w:hint="eastAsia"/>
        </w:rPr>
        <w:t>区分 “女性角色”：</w:t>
      </w:r>
    </w:p>
    <w:p w14:paraId="3B86B478">
      <w:pPr>
        <w:rPr>
          <w:rFonts w:hint="eastAsia"/>
        </w:rPr>
      </w:pPr>
      <w:r>
        <w:rPr>
          <w:rFonts w:hint="eastAsia"/>
        </w:rPr>
        <w:t>Markievicz：唯一的女性指挥官，支持武装斗争。</w:t>
      </w:r>
    </w:p>
    <w:p w14:paraId="5439327E">
      <w:pPr>
        <w:rPr>
          <w:rFonts w:hint="eastAsia"/>
        </w:rPr>
      </w:pPr>
      <w:r>
        <w:rPr>
          <w:rFonts w:hint="eastAsia"/>
        </w:rPr>
        <w:t>Sheehy-Skeffington 的妻子 Hanna：女权活动家，未参与武装起义。</w:t>
      </w:r>
    </w:p>
    <w:p w14:paraId="01B1621F">
      <w:pPr>
        <w:rPr>
          <w:rFonts w:hint="eastAsia"/>
        </w:rPr>
      </w:pPr>
    </w:p>
    <w:p w14:paraId="0C4FB8BF">
      <w:pPr>
        <w:pStyle w:val="3"/>
      </w:pPr>
      <w:r>
        <w:t>Question 17</w:t>
      </w:r>
    </w:p>
    <w:p w14:paraId="242159DC">
      <w:r>
        <w:rPr>
          <w:b/>
        </w:rPr>
        <w:t>English Original</w:t>
      </w:r>
    </w:p>
    <w:p w14:paraId="5ECCD174">
      <w:r>
        <w:t xml:space="preserve">Below are images of the Loughnashade Trumpet and the Broighter Torc, both found in </w:t>
      </w:r>
      <w:r>
        <w:rPr>
          <w:color w:val="0000FF"/>
        </w:rPr>
        <w:t xml:space="preserve">Iron Age hoards </w:t>
      </w:r>
      <w:r>
        <w:t>in Ireland. The rim of the t</w:t>
      </w:r>
      <w:r>
        <w:rPr>
          <w:color w:val="0000FF"/>
        </w:rPr>
        <w:t>rumpet and the torc</w:t>
      </w:r>
      <w:r>
        <w:t xml:space="preserve"> are both decorated with a type of vegetal decoration that is seen on objects throughout Europe in this period. This art style is known for its plant design, including stylized lotus flowers, vines and tendrils. What is the style of art visible on both the trumpet and torc called?</w:t>
      </w:r>
    </w:p>
    <w:p w14:paraId="63197691">
      <w:pPr>
        <w:rPr>
          <w:highlight w:val="none"/>
        </w:rPr>
      </w:pPr>
      <w:r>
        <w:rPr>
          <w:highlight w:val="none"/>
        </w:rPr>
        <w:t>a. Impressionism</w:t>
      </w:r>
    </w:p>
    <w:p w14:paraId="2DCF20D5">
      <w:pPr>
        <w:rPr>
          <w:highlight w:val="yellow"/>
        </w:rPr>
      </w:pPr>
      <w:r>
        <w:rPr>
          <w:highlight w:val="yellow"/>
        </w:rPr>
        <w:t>b. La Tène</w:t>
      </w:r>
    </w:p>
    <w:p w14:paraId="20DCAEB4">
      <w:r>
        <w:t>c. Lithography</w:t>
      </w:r>
    </w:p>
    <w:p w14:paraId="6897BF72">
      <w:r>
        <w:t>d. Cartoon</w:t>
      </w:r>
    </w:p>
    <w:p w14:paraId="0D62DF4B">
      <w:r>
        <w:t>e. None of the above</w:t>
      </w:r>
    </w:p>
    <w:p w14:paraId="0812B7D0">
      <w:r>
        <w:rPr>
          <w:b/>
        </w:rPr>
        <w:t>中文翻译</w:t>
      </w:r>
    </w:p>
    <w:p w14:paraId="5466F1A7">
      <w:r>
        <w:t>下图为在爱尔兰铁器时代窖藏中发现的 Loughnashade 号角和 Broighter 金项圈。号角边缘和金项圈都装饰有一种植物纹样，这类纹样在该时期欧洲各地器物上都可见。该艺术风格以植物设计著称，包括风格化的莲花、藤蔓和卷须。这种艺术风格叫什么？</w:t>
      </w:r>
    </w:p>
    <w:p w14:paraId="77135DF9">
      <w:r>
        <w:t>a. 印象派</w:t>
      </w:r>
    </w:p>
    <w:p w14:paraId="0CFF2806">
      <w:r>
        <w:t>b. 拉坦诺风格</w:t>
      </w:r>
    </w:p>
    <w:p w14:paraId="775FB3A3">
      <w:r>
        <w:t>c. 石版画</w:t>
      </w:r>
    </w:p>
    <w:p w14:paraId="2C8A20B6">
      <w:r>
        <w:t>d. 卡通</w:t>
      </w:r>
    </w:p>
    <w:p w14:paraId="26A320F8">
      <w:r>
        <w:t>e. 以上都不是</w:t>
      </w:r>
    </w:p>
    <w:p w14:paraId="0F4B3FE8">
      <w:r>
        <w:rPr>
          <w:b/>
        </w:rPr>
        <w:t>Answer / 答案</w:t>
      </w:r>
    </w:p>
    <w:p w14:paraId="5F88AB8A">
      <w:r>
        <w:t>b. La Tène</w:t>
      </w:r>
    </w:p>
    <w:p w14:paraId="52C1BA1D">
      <w:r>
        <w:rPr>
          <w:b/>
        </w:rPr>
        <w:t>Analysis / 解析</w:t>
      </w:r>
    </w:p>
    <w:p w14:paraId="305B070A">
      <w:r>
        <w:t>La Tène 是欧洲铁器时代凯尔特艺术风格，常见卷草、藤蔓和抽象植物纹饰。</w:t>
      </w:r>
    </w:p>
    <w:p w14:paraId="7E84CEAF">
      <w:pPr>
        <w:pStyle w:val="3"/>
      </w:pPr>
      <w:r>
        <w:t>Question 18</w:t>
      </w:r>
    </w:p>
    <w:p w14:paraId="4F682626">
      <w:r>
        <w:rPr>
          <w:b/>
        </w:rPr>
        <w:t>English Original</w:t>
      </w:r>
    </w:p>
    <w:p w14:paraId="7E7B109F">
      <w:r>
        <w:t xml:space="preserve">Painted scenes of the west of Ireland, by one of Ireland’s most famous artists, made that region internationally famous. The painter lived on </w:t>
      </w:r>
      <w:r>
        <w:rPr>
          <w:color w:val="0000FF"/>
        </w:rPr>
        <w:t>Achill Island</w:t>
      </w:r>
      <w:r>
        <w:t xml:space="preserve"> for almost a decade [10 years]. The artist is famous for painting rural landscapes in soft blues, greys, and browns, often with the Connemara Mountains (the Twelve Bens or Pins) visible in the background and a thatched cottage nestled at their foothills. Below is his painting called “The Potato Diggers”. What is unusual about this painting is that it presents a rare dynamic scene including people, in this case his neighbours, at work in their field. What is the artist’s name?</w:t>
      </w:r>
    </w:p>
    <w:p w14:paraId="5FEF17B2">
      <w:pPr>
        <w:rPr>
          <w:rFonts w:hint="eastAsia" w:eastAsia="宋体"/>
          <w:lang w:val="en-US" w:eastAsia="zh-CN"/>
        </w:rPr>
      </w:pPr>
      <w:r>
        <w:t xml:space="preserve">a. </w:t>
      </w:r>
      <w:r>
        <w:rPr>
          <w:highlight w:val="yellow"/>
        </w:rPr>
        <w:t>Paul Henry</w:t>
      </w:r>
      <w:r>
        <w:rPr>
          <w:rFonts w:hint="eastAsia"/>
          <w:highlight w:val="yellow"/>
          <w:lang w:val="en-US" w:eastAsia="zh-CN"/>
        </w:rPr>
        <w:t xml:space="preserve"> </w:t>
      </w:r>
    </w:p>
    <w:p w14:paraId="31A741E1">
      <w:r>
        <w:t>b. 吕嘉琨</w:t>
      </w:r>
    </w:p>
    <w:p w14:paraId="6EC0A351">
      <w:pPr>
        <w:rPr>
          <w:rFonts w:hint="default" w:eastAsia="宋体"/>
          <w:lang w:val="en-US" w:eastAsia="zh-CN"/>
        </w:rPr>
      </w:pPr>
      <w:r>
        <w:t>c. Harry Clarke</w:t>
      </w:r>
      <w:r>
        <w:rPr>
          <w:rFonts w:hint="eastAsia"/>
          <w:lang w:val="en-US" w:eastAsia="zh-CN"/>
        </w:rPr>
        <w:t xml:space="preserve"> 彩色玻璃艺术家</w:t>
      </w:r>
    </w:p>
    <w:p w14:paraId="6B89E7C6">
      <w:r>
        <w:t>d. William Butler Yeats</w:t>
      </w:r>
    </w:p>
    <w:p w14:paraId="1F146BA5">
      <w:r>
        <w:t>e. None of the above</w:t>
      </w:r>
    </w:p>
    <w:p w14:paraId="3A5F7BE2">
      <w:r>
        <w:rPr>
          <w:b/>
        </w:rPr>
        <w:t>中文翻译</w:t>
      </w:r>
    </w:p>
    <w:p w14:paraId="74852367">
      <w:r>
        <w:t>爱尔兰一位著名艺术家描绘爱尔兰西部景色，使该地区享誉国际。画家曾在</w:t>
      </w:r>
      <w:r>
        <w:rPr>
          <w:color w:val="0000FF"/>
        </w:rPr>
        <w:t>阿基尔岛生活近十年</w:t>
      </w:r>
      <w:r>
        <w:t>。他以柔和的蓝、灰、棕色描绘乡村风景著称，画中常见康尼马拉山脉（Twelve Bens/Pins）作为背景，山脚有茅草屋。下图是他的《</w:t>
      </w:r>
      <w:r>
        <w:rPr>
          <w:highlight w:val="yellow"/>
        </w:rPr>
        <w:t>挖土豆的人》</w:t>
      </w:r>
      <w:r>
        <w:t>。这幅画特别之处在于呈现了罕见的动态场景，有人物参与，即他的邻居在田间劳作。艺术家是谁？</w:t>
      </w:r>
    </w:p>
    <w:p w14:paraId="44FD6B6C">
      <w:pPr>
        <w:rPr>
          <w:color w:val="0000FF"/>
        </w:rPr>
      </w:pPr>
      <w:r>
        <w:rPr>
          <w:color w:val="0000FF"/>
        </w:rPr>
        <w:t>a. 保罗·亨利</w:t>
      </w:r>
    </w:p>
    <w:p w14:paraId="443AA9EC">
      <w:r>
        <w:t>b. 吕嘉琨</w:t>
      </w:r>
    </w:p>
    <w:p w14:paraId="3A74A184">
      <w:r>
        <w:t>c. 哈里·克拉克</w:t>
      </w:r>
    </w:p>
    <w:p w14:paraId="059DBC4E">
      <w:r>
        <w:t>d. 威廉·巴特勒·叶芝</w:t>
      </w:r>
    </w:p>
    <w:p w14:paraId="1997A194">
      <w:r>
        <w:t>e. 以上都不是</w:t>
      </w:r>
    </w:p>
    <w:p w14:paraId="2F1B8C35">
      <w:r>
        <w:rPr>
          <w:b/>
        </w:rPr>
        <w:t>Answer / 答案</w:t>
      </w:r>
    </w:p>
    <w:p w14:paraId="5C60075E">
      <w:r>
        <w:t>a. Paul Henry</w:t>
      </w:r>
    </w:p>
    <w:p w14:paraId="38BB66C9">
      <w:r>
        <w:rPr>
          <w:b/>
        </w:rPr>
        <w:t>Analysis / 解析</w:t>
      </w:r>
    </w:p>
    <w:p w14:paraId="79936D46">
      <w:r>
        <w:t>Paul Henry 以爱尔兰西部、阿基尔岛和康尼马拉风景画闻名，《The Potato Diggers》也是其作品。</w:t>
      </w:r>
    </w:p>
    <w:p w14:paraId="63EBBBC7">
      <w:pPr>
        <w:pStyle w:val="3"/>
      </w:pPr>
      <w:r>
        <w:t>Question 19</w:t>
      </w:r>
    </w:p>
    <w:p w14:paraId="2BD8FD8C">
      <w:r>
        <w:rPr>
          <w:b/>
        </w:rPr>
        <w:t>English Original</w:t>
      </w:r>
    </w:p>
    <w:p w14:paraId="3751E937">
      <w:r>
        <w:t>[Missing from folder: the image/page containing Question 19 was not present among the provided files.]</w:t>
      </w:r>
    </w:p>
    <w:p w14:paraId="0564583F">
      <w:r>
        <w:rPr>
          <w:b/>
        </w:rPr>
        <w:t>中文翻译</w:t>
      </w:r>
    </w:p>
    <w:p w14:paraId="09F6C766">
      <w:r>
        <w:t>[文件夹缺页：提供的图片中没有第19题所在页面，无法从图片中提取原题。]</w:t>
      </w:r>
    </w:p>
    <w:p w14:paraId="703CAE6C">
      <w:r>
        <w:rPr>
          <w:b/>
        </w:rPr>
        <w:t>Answer / 答案</w:t>
      </w:r>
    </w:p>
    <w:p w14:paraId="503FF19A">
      <w:r>
        <w:t>Unknown from provided images</w:t>
      </w:r>
    </w:p>
    <w:p w14:paraId="72E4D3FF">
      <w:r>
        <w:rPr>
          <w:b/>
        </w:rPr>
        <w:t>Analysis / 解析</w:t>
      </w:r>
    </w:p>
    <w:p w14:paraId="7DC39EEE">
      <w:r>
        <w:t>需要补充第11页或包含第19题的照片后才能整理。</w:t>
      </w:r>
    </w:p>
    <w:p w14:paraId="0ED0B88A">
      <w:pPr>
        <w:pStyle w:val="3"/>
      </w:pPr>
      <w:r>
        <w:t>Question 20</w:t>
      </w:r>
    </w:p>
    <w:p w14:paraId="24CA829E">
      <w:r>
        <w:rPr>
          <w:b/>
        </w:rPr>
        <w:t>English Original</w:t>
      </w:r>
    </w:p>
    <w:p w14:paraId="0AD0072E">
      <w:r>
        <w:t>[Missing from folder: the image/page containing Question 20 was not present among the provided files.]</w:t>
      </w:r>
    </w:p>
    <w:p w14:paraId="363276AB">
      <w:r>
        <w:rPr>
          <w:b/>
        </w:rPr>
        <w:t>中文翻译</w:t>
      </w:r>
    </w:p>
    <w:p w14:paraId="430CB8D6">
      <w:r>
        <w:t>[文件夹缺页：提供的图片中没有第20题所在页面，无法从图片中提取原题。]</w:t>
      </w:r>
    </w:p>
    <w:p w14:paraId="68E51DCC">
      <w:r>
        <w:rPr>
          <w:b/>
        </w:rPr>
        <w:t>Answer / 答案</w:t>
      </w:r>
    </w:p>
    <w:p w14:paraId="1E91E6F0">
      <w:r>
        <w:t>Unknown from provided images</w:t>
      </w:r>
    </w:p>
    <w:p w14:paraId="68720A3C">
      <w:r>
        <w:rPr>
          <w:b/>
        </w:rPr>
        <w:t>Analysis / 解析</w:t>
      </w:r>
    </w:p>
    <w:p w14:paraId="7892E293">
      <w:r>
        <w:t>需要补充第11页或包含第20题的照片后才能整理。</w:t>
      </w:r>
    </w:p>
    <w:p w14:paraId="6DFE701E">
      <w:pPr>
        <w:pStyle w:val="3"/>
      </w:pPr>
      <w:r>
        <w:t>Question 21</w:t>
      </w:r>
    </w:p>
    <w:p w14:paraId="098272F7">
      <w:r>
        <w:rPr>
          <w:b/>
        </w:rPr>
        <w:t>English Original</w:t>
      </w:r>
    </w:p>
    <w:p w14:paraId="43B2EE84">
      <w:r>
        <w:t>When Dermot MacMurrough (the King of Leinster) was forced out of his kingdom of Leinster by the High King of Ireland (Rory O’Connor), he went to King Henry II in England for help. Which of Henry’s Anglo-Norman knights promised to help the Irish king? [This knight received the Kingdom of Leinster and marriage to the Irish king’s daughter, Aoife, as a reward.]</w:t>
      </w:r>
    </w:p>
    <w:p w14:paraId="3046566E">
      <w:r>
        <w:t>a. Leo Varadkar</w:t>
      </w:r>
    </w:p>
    <w:p w14:paraId="2DCD55A7">
      <w:r>
        <w:t>b. Cúchulainn</w:t>
      </w:r>
    </w:p>
    <w:p w14:paraId="475AF1A6">
      <w:r>
        <w:t>c. Rollo the Ranger</w:t>
      </w:r>
    </w:p>
    <w:p w14:paraId="21FF13EE">
      <w:pPr>
        <w:rPr>
          <w:highlight w:val="yellow"/>
        </w:rPr>
      </w:pPr>
      <w:r>
        <w:rPr>
          <w:highlight w:val="yellow"/>
        </w:rPr>
        <w:t>d. Strongbow</w:t>
      </w:r>
    </w:p>
    <w:p w14:paraId="268903FB">
      <w:r>
        <w:t>e. None of the above</w:t>
      </w:r>
    </w:p>
    <w:p w14:paraId="2EE1DE66">
      <w:r>
        <w:rPr>
          <w:b/>
        </w:rPr>
        <w:t>中文翻译</w:t>
      </w:r>
    </w:p>
    <w:p w14:paraId="766DAA66">
      <w:r>
        <w:t>伦斯特国王 Dermot MacMurrough 被爱尔兰最高王 Rory O’Connor 逐出伦斯特后，前往英格兰向亨利二世求助。亨利的哪位盎格鲁-诺曼骑士答应帮助这位爱尔兰国王？（作为回报，这位骑士得到了伦斯特王国，并娶了国王的女儿 Aoife。）</w:t>
      </w:r>
    </w:p>
    <w:p w14:paraId="1A5969DD">
      <w:r>
        <w:t>a. 利奥·瓦拉德卡</w:t>
      </w:r>
    </w:p>
    <w:p w14:paraId="605F93E0">
      <w:r>
        <w:t>b. 库丘林</w:t>
      </w:r>
    </w:p>
    <w:p w14:paraId="38346FED">
      <w:r>
        <w:t>c. Rollo the Ranger</w:t>
      </w:r>
    </w:p>
    <w:p w14:paraId="4F57A0E6">
      <w:r>
        <w:t>d. 强弓</w:t>
      </w:r>
    </w:p>
    <w:p w14:paraId="6BFA27CF">
      <w:r>
        <w:t>e. 以上都不是</w:t>
      </w:r>
    </w:p>
    <w:p w14:paraId="0746F0CD">
      <w:r>
        <w:rPr>
          <w:b/>
        </w:rPr>
        <w:t>Answer / 答案</w:t>
      </w:r>
    </w:p>
    <w:p w14:paraId="3805BFAC">
      <w:r>
        <w:t>d. Strongbow</w:t>
      </w:r>
    </w:p>
    <w:p w14:paraId="63732886">
      <w:r>
        <w:rPr>
          <w:b/>
        </w:rPr>
        <w:t>Analysis / 解析</w:t>
      </w:r>
    </w:p>
    <w:p w14:paraId="532F0D1D">
      <w:r>
        <w:t>Strongbow（理查德·德·克莱尔）帮助 Dermot MacMurrough，并娶其女 Aoife，是诺曼人进入爱尔兰的重要人物。</w:t>
      </w:r>
    </w:p>
    <w:p w14:paraId="57781A64">
      <w:pPr>
        <w:pStyle w:val="3"/>
      </w:pPr>
      <w:r>
        <w:t>Question 22</w:t>
      </w:r>
    </w:p>
    <w:p w14:paraId="2056459B">
      <w:r>
        <w:rPr>
          <w:b/>
        </w:rPr>
        <w:t>English Original</w:t>
      </w:r>
    </w:p>
    <w:p w14:paraId="08D2BA94">
      <w:r>
        <w:t>In the 9th century, a bored Irish monk wrote a playful poem about his white cat in the margins of a Christian manuscript now in the Reichenau Monastery in south Germany. Much of the poem compares the cat’s hunting of mice with the monk’s own work of writing. What is the name of both the poem and cat? [one answer]</w:t>
      </w:r>
    </w:p>
    <w:p w14:paraId="049BB42D">
      <w:r>
        <w:t>a. When You Are Old</w:t>
      </w:r>
    </w:p>
    <w:p w14:paraId="3035CE20">
      <w:r>
        <w:t>b. Journey to the West</w:t>
      </w:r>
    </w:p>
    <w:p w14:paraId="293A70D0">
      <w:r>
        <w:t>c. The Tao Te Ching</w:t>
      </w:r>
    </w:p>
    <w:p w14:paraId="17063058">
      <w:pPr>
        <w:rPr>
          <w:highlight w:val="yellow"/>
        </w:rPr>
      </w:pPr>
      <w:r>
        <w:rPr>
          <w:highlight w:val="yellow"/>
        </w:rPr>
        <w:t>d. Pangur Bán</w:t>
      </w:r>
    </w:p>
    <w:p w14:paraId="173167BE">
      <w:r>
        <w:t>e. None of the above</w:t>
      </w:r>
    </w:p>
    <w:p w14:paraId="63140B14">
      <w:r>
        <w:rPr>
          <w:b/>
        </w:rPr>
        <w:t>中文翻译</w:t>
      </w:r>
    </w:p>
    <w:p w14:paraId="513E40D7">
      <w:r>
        <w:t>9世纪，一位无聊的爱尔兰修士在一份基督教手稿的页边写下一首关于自己白猫的俏皮诗，这份手稿现藏于德国南部赖谢瑙修道院。诗中大量比较猫捕鼠与修士写作的工作。这首诗和这只猫共同叫什么名字？（一个答案）</w:t>
      </w:r>
    </w:p>
    <w:p w14:paraId="70C8A22E">
      <w:r>
        <w:t>a. 《当你老了》</w:t>
      </w:r>
    </w:p>
    <w:p w14:paraId="68F2AAC4">
      <w:r>
        <w:t>b. 《西游记》</w:t>
      </w:r>
    </w:p>
    <w:p w14:paraId="478C60AE">
      <w:r>
        <w:t>c. 《道德经》</w:t>
      </w:r>
    </w:p>
    <w:p w14:paraId="17ACC98F">
      <w:r>
        <w:t>d. Pangur Bán</w:t>
      </w:r>
    </w:p>
    <w:p w14:paraId="03A52234">
      <w:r>
        <w:t>e. 以上都不是</w:t>
      </w:r>
    </w:p>
    <w:p w14:paraId="32B382A9">
      <w:r>
        <w:rPr>
          <w:b/>
        </w:rPr>
        <w:t>Answer / 答案</w:t>
      </w:r>
    </w:p>
    <w:p w14:paraId="3824A876">
      <w:r>
        <w:t>d. Pangur Bán</w:t>
      </w:r>
    </w:p>
    <w:p w14:paraId="6A8E0E84">
      <w:r>
        <w:rPr>
          <w:b/>
        </w:rPr>
        <w:t>Analysis / 解析</w:t>
      </w:r>
    </w:p>
    <w:p w14:paraId="49A7A0C5">
      <w:r>
        <w:t>Pangur Bán 是中古爱尔兰诗中白猫的名字，也是这首诗的题名。</w:t>
      </w:r>
    </w:p>
    <w:p w14:paraId="5E04DBA4">
      <w:pPr>
        <w:pStyle w:val="3"/>
      </w:pPr>
      <w:r>
        <w:t>Question 23</w:t>
      </w:r>
    </w:p>
    <w:p w14:paraId="419A508A">
      <w:r>
        <w:rPr>
          <w:b/>
        </w:rPr>
        <w:t>English Original</w:t>
      </w:r>
    </w:p>
    <w:p w14:paraId="63A1EDA4">
      <w:r>
        <w:t>When Frederick Douglass, the most famous black abolitionist of the 19th century, visited Ireland in 1845 as part of his campaign against slavery, he insisted on [demanded] meeting Ireland’s most vocal [loudest and most active] opponent of slavery, and they spoke together at an anti-slavery meeting. Which famous Irish orator [public speaker] did Frederick Douglass meet?</w:t>
      </w:r>
    </w:p>
    <w:p w14:paraId="39F4EA62">
      <w:r>
        <w:t xml:space="preserve">a. </w:t>
      </w:r>
      <w:commentRangeStart w:id="8"/>
      <w:r>
        <w:t>Michael D. Higgins</w:t>
      </w:r>
      <w:commentRangeEnd w:id="8"/>
      <w:r>
        <w:commentReference w:id="8"/>
      </w:r>
    </w:p>
    <w:p w14:paraId="051055EC">
      <w:r>
        <w:t>b. John Hume</w:t>
      </w:r>
    </w:p>
    <w:p w14:paraId="28E80A28">
      <w:r>
        <w:t xml:space="preserve">c. </w:t>
      </w:r>
      <w:commentRangeStart w:id="9"/>
      <w:r>
        <w:t>Pádraig Pearse</w:t>
      </w:r>
      <w:commentRangeEnd w:id="9"/>
      <w:r>
        <w:commentReference w:id="9"/>
      </w:r>
    </w:p>
    <w:p w14:paraId="075430EE">
      <w:pPr>
        <w:rPr>
          <w:highlight w:val="yellow"/>
        </w:rPr>
      </w:pPr>
      <w:r>
        <w:rPr>
          <w:highlight w:val="yellow"/>
        </w:rPr>
        <w:t xml:space="preserve">d. </w:t>
      </w:r>
      <w:commentRangeStart w:id="10"/>
      <w:r>
        <w:rPr>
          <w:highlight w:val="yellow"/>
        </w:rPr>
        <w:t>Daniel O’Connell</w:t>
      </w:r>
      <w:commentRangeEnd w:id="10"/>
      <w:r>
        <w:commentReference w:id="10"/>
      </w:r>
    </w:p>
    <w:p w14:paraId="32D1F036">
      <w:r>
        <w:t>e. None of the above</w:t>
      </w:r>
    </w:p>
    <w:p w14:paraId="294AA899">
      <w:r>
        <w:rPr>
          <w:b/>
        </w:rPr>
        <w:t>中文翻译</w:t>
      </w:r>
    </w:p>
    <w:p w14:paraId="3C5A4185">
      <w:r>
        <w:t>19世纪最著名的黑人废奴主义者弗雷德里克·道格拉斯于1845年来到爱尔兰，作为反奴隶制运动的一部分。他坚持会见爱尔兰最积极、最有影响力的反奴隶制人士，并与其一同在反奴隶制会议上发言。道格拉斯见到的是哪位著名爱尔兰演说家？</w:t>
      </w:r>
    </w:p>
    <w:p w14:paraId="5932DC71">
      <w:r>
        <w:t>a. 迈克尔·D·希金斯</w:t>
      </w:r>
    </w:p>
    <w:p w14:paraId="5C0D3FE3">
      <w:r>
        <w:t>b. 约翰·休姆</w:t>
      </w:r>
    </w:p>
    <w:p w14:paraId="68B194C7">
      <w:r>
        <w:t>c. 帕德里格·皮尔斯</w:t>
      </w:r>
    </w:p>
    <w:p w14:paraId="31944D00">
      <w:r>
        <w:t>d. 丹尼尔·奥康奈尔</w:t>
      </w:r>
    </w:p>
    <w:p w14:paraId="0B2BC083">
      <w:r>
        <w:t>e. 以上都不是</w:t>
      </w:r>
    </w:p>
    <w:p w14:paraId="03A6C044">
      <w:r>
        <w:rPr>
          <w:b/>
        </w:rPr>
        <w:t>Answer / 答案</w:t>
      </w:r>
    </w:p>
    <w:p w14:paraId="6BD1184F">
      <w:r>
        <w:t>d. Daniel O’Connell</w:t>
      </w:r>
    </w:p>
    <w:p w14:paraId="1D38B619">
      <w:r>
        <w:rPr>
          <w:b/>
        </w:rPr>
        <w:t>Analysis / 解析</w:t>
      </w:r>
    </w:p>
    <w:p w14:paraId="2C656A6E">
      <w:r>
        <w:t>Daniel O’Connell 不仅推动天主教解放，也公开反对奴隶制；Frederick Douglass 访爱时曾与他会面。</w:t>
      </w:r>
    </w:p>
    <w:p w14:paraId="3ADD1A11">
      <w:pPr>
        <w:pStyle w:val="3"/>
      </w:pPr>
      <w:r>
        <w:t>Question 24</w:t>
      </w:r>
    </w:p>
    <w:p w14:paraId="6DA611AC">
      <w:r>
        <w:rPr>
          <w:b/>
        </w:rPr>
        <w:t>English Original</w:t>
      </w:r>
    </w:p>
    <w:p w14:paraId="591DE167">
      <w:r>
        <w:t>The Irish poet Seamus Heaney, who is widely recognized as one of the major poets of the 20th century, wrote a touching [emotionally moving] poem on/about the death of his mother, in which he remembers a precious moment that he shared with her alone peeling potatoes, when he was a young child. What is the name of that poem?</w:t>
      </w:r>
    </w:p>
    <w:p w14:paraId="71AC3CDB">
      <w:pPr>
        <w:rPr>
          <w:highlight w:val="yellow"/>
        </w:rPr>
      </w:pPr>
      <w:r>
        <w:t xml:space="preserve">a. </w:t>
      </w:r>
      <w:r>
        <w:rPr>
          <w:highlight w:val="yellow"/>
        </w:rPr>
        <w:t>When All the Others Were Away at Mass</w:t>
      </w:r>
    </w:p>
    <w:p w14:paraId="0978F2A0">
      <w:r>
        <w:t>b. When You Are Old</w:t>
      </w:r>
    </w:p>
    <w:p w14:paraId="3FC2C13E">
      <w:r>
        <w:t>c. Digging</w:t>
      </w:r>
    </w:p>
    <w:p w14:paraId="544B4AC6">
      <w:r>
        <w:t>d. The Mother</w:t>
      </w:r>
    </w:p>
    <w:p w14:paraId="5A1FA41B">
      <w:r>
        <w:t>e. None of the above</w:t>
      </w:r>
    </w:p>
    <w:p w14:paraId="10CCAD9C">
      <w:r>
        <w:rPr>
          <w:b/>
        </w:rPr>
        <w:t>中文翻译</w:t>
      </w:r>
    </w:p>
    <w:p w14:paraId="16B81785">
      <w:r>
        <w:t>爱尔兰诗人谢默斯·希尼被广泛认为是20世纪重要诗人之一。他写过一首关于母亲去世的感人诗作，诗中回忆自己小时候与母亲独处、一起削土豆皮的珍贵时刻。这首诗叫什么？</w:t>
      </w:r>
    </w:p>
    <w:p w14:paraId="6A5DFE58">
      <w:r>
        <w:t>a. 《当其他人都去做弥撒时》</w:t>
      </w:r>
    </w:p>
    <w:p w14:paraId="25F8B348">
      <w:r>
        <w:t>b. 《当你老了》</w:t>
      </w:r>
    </w:p>
    <w:p w14:paraId="46197C32">
      <w:r>
        <w:t>c. 《挖掘》</w:t>
      </w:r>
    </w:p>
    <w:p w14:paraId="357B25B1">
      <w:r>
        <w:t>d. 《母亲》</w:t>
      </w:r>
    </w:p>
    <w:p w14:paraId="33C35E7D">
      <w:r>
        <w:t>e. 以上都不是</w:t>
      </w:r>
    </w:p>
    <w:p w14:paraId="08E7B4FE">
      <w:r>
        <w:rPr>
          <w:b/>
        </w:rPr>
        <w:t>Answer / 答案</w:t>
      </w:r>
    </w:p>
    <w:p w14:paraId="23B82D2B">
      <w:r>
        <w:t>a. When All the Others Were Away at Mass</w:t>
      </w:r>
    </w:p>
    <w:p w14:paraId="134C0B73">
      <w:r>
        <w:rPr>
          <w:b/>
        </w:rPr>
        <w:t>Analysis / 解析</w:t>
      </w:r>
    </w:p>
    <w:p w14:paraId="15631B16">
      <w:r>
        <w:t>这首诗出自 Heaney 组诗《Clearances》，回忆母亲和“削土豆”的亲密场景。</w:t>
      </w:r>
    </w:p>
    <w:p w14:paraId="0A12F8E7">
      <w:pPr>
        <w:pStyle w:val="3"/>
      </w:pPr>
      <w:r>
        <w:t>Question 25</w:t>
      </w:r>
    </w:p>
    <w:p w14:paraId="5BD96D9E">
      <w:r>
        <w:rPr>
          <w:b/>
        </w:rPr>
        <w:t>English Original</w:t>
      </w:r>
    </w:p>
    <w:p w14:paraId="37FD1828">
      <w:r>
        <w:t>The Irish nationalist John Mitchel wrote “the Almighty [i.e. God] sent the potato blight, but the English created the Famine”. He was referring to the Irish famine of the mid-19th century, but which crop [or vegetable] was struck with disease [or blight]?</w:t>
      </w:r>
    </w:p>
    <w:p w14:paraId="2E1CEEFA">
      <w:r>
        <w:t>a. Corn</w:t>
      </w:r>
    </w:p>
    <w:p w14:paraId="6AB9BE0E">
      <w:r>
        <w:t>b. Onions</w:t>
      </w:r>
    </w:p>
    <w:p w14:paraId="31E0A42C">
      <w:r>
        <w:t xml:space="preserve">c. </w:t>
      </w:r>
      <w:r>
        <w:rPr>
          <w:highlight w:val="yellow"/>
        </w:rPr>
        <w:t>Potatoes</w:t>
      </w:r>
    </w:p>
    <w:p w14:paraId="526C2320">
      <w:r>
        <w:t>d. Jie lan 芥蓝</w:t>
      </w:r>
    </w:p>
    <w:p w14:paraId="7AC057E4">
      <w:r>
        <w:t>e. None of the above</w:t>
      </w:r>
    </w:p>
    <w:p w14:paraId="090ADA42">
      <w:r>
        <w:rPr>
          <w:b/>
        </w:rPr>
        <w:t>中文翻译</w:t>
      </w:r>
    </w:p>
    <w:p w14:paraId="1D7D25DA">
      <w:r>
        <w:t>爱尔兰民族主义者约翰·米切尔写道：“全能者（即上帝）带来了马铃薯疫病，但英国人制造了饥荒。”他指的是19世纪中叶的爱尔兰大饥荒。那么哪种作物或蔬菜遭受了疫病？</w:t>
      </w:r>
    </w:p>
    <w:p w14:paraId="6713D764">
      <w:r>
        <w:t>a. 玉米</w:t>
      </w:r>
    </w:p>
    <w:p w14:paraId="004BFB58">
      <w:r>
        <w:t>b. 洋葱</w:t>
      </w:r>
    </w:p>
    <w:p w14:paraId="6481F051">
      <w:r>
        <w:t>c. 土豆/马铃薯</w:t>
      </w:r>
    </w:p>
    <w:p w14:paraId="0B82DA15">
      <w:r>
        <w:t>d. 芥蓝</w:t>
      </w:r>
    </w:p>
    <w:p w14:paraId="016371D0">
      <w:r>
        <w:t>e. 以上都不是</w:t>
      </w:r>
    </w:p>
    <w:p w14:paraId="61CAE543">
      <w:r>
        <w:rPr>
          <w:b/>
        </w:rPr>
        <w:t>Answer / 答案</w:t>
      </w:r>
    </w:p>
    <w:p w14:paraId="54E028CB">
      <w:r>
        <w:t>c. Potatoes</w:t>
      </w:r>
    </w:p>
    <w:p w14:paraId="5901E011">
      <w:r>
        <w:rPr>
          <w:b/>
        </w:rPr>
        <w:t>Analysis / 解析</w:t>
      </w:r>
    </w:p>
    <w:p w14:paraId="33A03F80">
      <w:r>
        <w:t>爱尔兰大饥荒的直接农业原因是马铃薯晚疫病导致主粮减产。</w:t>
      </w:r>
    </w:p>
    <w:p w14:paraId="5C2795AB">
      <w:pPr>
        <w:pStyle w:val="3"/>
      </w:pPr>
      <w:r>
        <w:t>Question 26</w:t>
      </w:r>
    </w:p>
    <w:p w14:paraId="0AB57E85">
      <w:r>
        <w:rPr>
          <w:b/>
        </w:rPr>
        <w:t>English Original</w:t>
      </w:r>
    </w:p>
    <w:p w14:paraId="730E790F">
      <w:r>
        <w:t>In 1800-1801, Ireland was officially joined to the Kingdom of Great Britain, to create the United Kingdom of Great Britain and Ireland. The associated parliamentary act is called ...?</w:t>
      </w:r>
    </w:p>
    <w:p w14:paraId="3803C39D">
      <w:r>
        <w:t>a. The Declaratory Act</w:t>
      </w:r>
    </w:p>
    <w:p w14:paraId="23C4CB70">
      <w:r>
        <w:t xml:space="preserve">b. </w:t>
      </w:r>
      <w:r>
        <w:rPr>
          <w:highlight w:val="yellow"/>
        </w:rPr>
        <w:t>The Act of Union</w:t>
      </w:r>
    </w:p>
    <w:p w14:paraId="5D0FF8F3">
      <w:r>
        <w:t>c. The Renunciation Act</w:t>
      </w:r>
    </w:p>
    <w:p w14:paraId="14E7B220">
      <w:r>
        <w:t>d. The Declaratory Act</w:t>
      </w:r>
    </w:p>
    <w:p w14:paraId="14D413BC">
      <w:r>
        <w:t>e. None of the above</w:t>
      </w:r>
    </w:p>
    <w:p w14:paraId="0E92C185">
      <w:r>
        <w:rPr>
          <w:b/>
        </w:rPr>
        <w:t>中文翻译</w:t>
      </w:r>
    </w:p>
    <w:p w14:paraId="36FBCC27">
      <w:r>
        <w:t>1800-1801年，爱尔兰正式并入大不列颠王国，形成“大不列颠及爱尔兰联合王国”。相关议会法案叫什么？</w:t>
      </w:r>
    </w:p>
    <w:p w14:paraId="44D74AED">
      <w:r>
        <w:t>a. 宣示法</w:t>
      </w:r>
    </w:p>
    <w:p w14:paraId="7C0D1C47">
      <w:r>
        <w:t>b. 联合法案</w:t>
      </w:r>
    </w:p>
    <w:p w14:paraId="2878BA73">
      <w:r>
        <w:t>c. 放弃法</w:t>
      </w:r>
    </w:p>
    <w:p w14:paraId="51CF2679">
      <w:r>
        <w:t>d. 宣示法</w:t>
      </w:r>
    </w:p>
    <w:p w14:paraId="07CB3BBB">
      <w:r>
        <w:t>e. 以上都不是</w:t>
      </w:r>
    </w:p>
    <w:p w14:paraId="51CF8DA7">
      <w:r>
        <w:rPr>
          <w:b/>
        </w:rPr>
        <w:t>Answer / 答案</w:t>
      </w:r>
    </w:p>
    <w:p w14:paraId="10B074D7">
      <w:r>
        <w:t>b. The Act of Union</w:t>
      </w:r>
    </w:p>
    <w:p w14:paraId="02A801F1">
      <w:r>
        <w:rPr>
          <w:b/>
        </w:rPr>
        <w:t>Analysis / 解析</w:t>
      </w:r>
    </w:p>
    <w:p w14:paraId="52C08235">
      <w:r>
        <w:t>1800年《联合法案》使爱尔兰议会并入威斯敏斯特，1801年联合王国正式成立。</w:t>
      </w:r>
    </w:p>
    <w:p w14:paraId="3D0025B2">
      <w:pPr>
        <w:pStyle w:val="3"/>
      </w:pPr>
      <w:r>
        <w:t>Question 27</w:t>
      </w:r>
    </w:p>
    <w:p w14:paraId="585AF530">
      <w:r>
        <w:rPr>
          <w:b/>
        </w:rPr>
        <w:t>English Original</w:t>
      </w:r>
    </w:p>
    <w:p w14:paraId="073DE10D">
      <w:r>
        <w:t xml:space="preserve">In around 800 AD, a churchman buried a </w:t>
      </w:r>
      <w:r>
        <w:rPr>
          <w:color w:val="0000FF"/>
        </w:rPr>
        <w:t>golden chalice</w:t>
      </w:r>
      <w:r>
        <w:t>, together with a smaller silver cup and</w:t>
      </w:r>
      <w:r>
        <w:rPr>
          <w:color w:val="0000FF"/>
        </w:rPr>
        <w:t xml:space="preserve"> four brooches</w:t>
      </w:r>
      <w:r>
        <w:t xml:space="preserve">, in the ground. We assume that the person who buried the hoard was a monk and placed these objects in the ground to hide them from Viking </w:t>
      </w:r>
      <w:r>
        <w:rPr>
          <w:color w:val="0000FF"/>
        </w:rPr>
        <w:t>raiders</w:t>
      </w:r>
      <w:r>
        <w:t xml:space="preserve">. The silver chalice is highly decorated, has a decorated </w:t>
      </w:r>
      <w:r>
        <w:rPr>
          <w:color w:val="0000FF"/>
        </w:rPr>
        <w:t>band of woven gold wire</w:t>
      </w:r>
      <w:r>
        <w:t xml:space="preserve"> and filigree [gold droplets] which is comparable to decorations in the </w:t>
      </w:r>
      <w:r>
        <w:rPr>
          <w:color w:val="0000FF"/>
        </w:rPr>
        <w:t>Book of Kells</w:t>
      </w:r>
      <w:r>
        <w:t>. Below the decorative band, the names of Christ’s disciples [</w:t>
      </w:r>
      <w:r>
        <w:rPr>
          <w:color w:val="0000FF"/>
        </w:rPr>
        <w:t>companions</w:t>
      </w:r>
      <w:r>
        <w:t xml:space="preserve">] are </w:t>
      </w:r>
      <w:r>
        <w:rPr>
          <w:color w:val="0000FF"/>
        </w:rPr>
        <w:t>engraved</w:t>
      </w:r>
      <w:r>
        <w:t>, so we know the chalice was used in Church ceremonies. The handles and central medallion are filled with multicoloured glasswork of the highest quality. What is the name of both the chalice and hoard? [one answer]</w:t>
      </w:r>
    </w:p>
    <w:p w14:paraId="6AAFC8A3">
      <w:r>
        <w:t xml:space="preserve">a. </w:t>
      </w:r>
      <w:r>
        <w:rPr>
          <w:highlight w:val="yellow"/>
        </w:rPr>
        <w:t>Ardagh</w:t>
      </w:r>
    </w:p>
    <w:p w14:paraId="7579D9DA">
      <w:r>
        <w:t>b. Broighter</w:t>
      </w:r>
    </w:p>
    <w:p w14:paraId="2E602C1D">
      <w:r>
        <w:t>c. Coleraine</w:t>
      </w:r>
    </w:p>
    <w:p w14:paraId="1615D6CD">
      <w:r>
        <w:t>d. Dowris</w:t>
      </w:r>
    </w:p>
    <w:p w14:paraId="162F484F">
      <w:r>
        <w:t>e. None of the above</w:t>
      </w:r>
    </w:p>
    <w:p w14:paraId="00AECE5C">
      <w:r>
        <w:rPr>
          <w:b/>
        </w:rPr>
        <w:t>中文翻译</w:t>
      </w:r>
    </w:p>
    <w:p w14:paraId="5CE3A8FC">
      <w:r>
        <w:t>大约公元800年，一位教士把一只金色圣餐杯、一只较小的银杯和四枚胸针埋入地下。我们推测埋藏宝物的人是一位修士，为躲避维京劫掠者而将这些物品藏起来。银质圣餐杯装饰精美，有编织金丝和金珠细工装饰，可与《凯尔经》的装饰相媲美。装饰带下刻有基督</w:t>
      </w:r>
      <w:r>
        <w:rPr>
          <w:color w:val="0000FF"/>
        </w:rPr>
        <w:t>门徒</w:t>
      </w:r>
      <w:r>
        <w:t>的名字，因此可知该圣餐杯用于教会仪式。杯柄和中央圆章镶嵌有高质量多色玻璃。这只圣餐杯和窖藏共同叫什么名字？（一个答案）</w:t>
      </w:r>
    </w:p>
    <w:p w14:paraId="7F26DAD9">
      <w:r>
        <w:t>a. Ardagh</w:t>
      </w:r>
    </w:p>
    <w:p w14:paraId="0DA0854A">
      <w:r>
        <w:t xml:space="preserve">b. </w:t>
      </w:r>
      <w:commentRangeStart w:id="11"/>
      <w:r>
        <w:t>Broighter</w:t>
      </w:r>
      <w:commentRangeEnd w:id="11"/>
      <w:r>
        <w:commentReference w:id="11"/>
      </w:r>
    </w:p>
    <w:p w14:paraId="210ED64F">
      <w:r>
        <w:t>c. Coleraine</w:t>
      </w:r>
    </w:p>
    <w:p w14:paraId="3E9869EF">
      <w:r>
        <w:t>d. Dowris</w:t>
      </w:r>
    </w:p>
    <w:p w14:paraId="6F7A4095">
      <w:r>
        <w:t>e. 以上都不是</w:t>
      </w:r>
    </w:p>
    <w:p w14:paraId="05200D09">
      <w:r>
        <w:rPr>
          <w:b/>
        </w:rPr>
        <w:t>Answer / 答案</w:t>
      </w:r>
    </w:p>
    <w:p w14:paraId="7D041006">
      <w:r>
        <w:t>a. Ardagh</w:t>
      </w:r>
    </w:p>
    <w:p w14:paraId="04A0F8C2">
      <w:r>
        <w:rPr>
          <w:b/>
        </w:rPr>
        <w:t>Analysis / 解析</w:t>
      </w:r>
    </w:p>
    <w:p w14:paraId="6B44241C">
      <w:r>
        <w:t>Ardagh Chalice 是爱尔兰早期中世纪金属工艺杰作，出自 Ardagh Hoard。</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87"/>
        <w:gridCol w:w="1632"/>
        <w:gridCol w:w="2213"/>
        <w:gridCol w:w="3630"/>
        <w:gridCol w:w="938"/>
      </w:tblGrid>
      <w:tr w14:paraId="0F51514E">
        <w:trPr>
          <w:tblHeader/>
        </w:trPr>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47981522">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窖藏名称</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CED5D0E">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年代</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0AC52F2E">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核心文物</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BE7E5E6">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关键特征 / 考点</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5AE3A13">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现藏地</w:t>
            </w:r>
          </w:p>
        </w:tc>
      </w:tr>
      <w:tr w14:paraId="5995F470">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0B111C55">
            <w:pPr>
              <w:keepNext w:val="0"/>
              <w:keepLines w:val="0"/>
              <w:widowControl/>
              <w:suppressLineNumbers w:val="0"/>
              <w:jc w:val="left"/>
            </w:pPr>
            <w:r>
              <w:rPr>
                <w:rStyle w:val="134"/>
                <w:rFonts w:ascii="宋体" w:hAnsi="宋体" w:eastAsia="宋体" w:cs="宋体"/>
                <w:kern w:val="0"/>
                <w:sz w:val="24"/>
                <w:szCs w:val="24"/>
                <w:bdr w:val="none" w:color="auto" w:sz="0" w:space="0"/>
                <w:lang w:val="en-US" w:eastAsia="zh-CN" w:bidi="ar"/>
              </w:rPr>
              <w:t>阿达格窖藏（Ardagh Hoard）</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BCDA4D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公元 8 世纪末 - 9 世纪初（维京时代）</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11C068D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银质圣餐杯（阿达格圣餐杯）、小金杯、银杯、4 枚胸针</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638FE2F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 圣餐杯是爱尔兰早期基督教金属工艺巅峰2. 杯身刻有耶稣十二门徒名字，工艺媲美《凯尔经》3. 修士为躲避维京劫掠埋藏</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32F916D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都柏林国家博物馆</w:t>
            </w:r>
          </w:p>
        </w:tc>
      </w:tr>
      <w:tr w14:paraId="119DE96D">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FC466DF">
            <w:pPr>
              <w:keepNext w:val="0"/>
              <w:keepLines w:val="0"/>
              <w:widowControl/>
              <w:suppressLineNumbers w:val="0"/>
              <w:jc w:val="left"/>
            </w:pPr>
            <w:r>
              <w:rPr>
                <w:rStyle w:val="134"/>
                <w:rFonts w:ascii="宋体" w:hAnsi="宋体" w:eastAsia="宋体" w:cs="宋体"/>
                <w:kern w:val="0"/>
                <w:sz w:val="24"/>
                <w:szCs w:val="24"/>
                <w:bdr w:val="none" w:color="auto" w:sz="0" w:space="0"/>
                <w:lang w:val="en-US" w:eastAsia="zh-CN" w:bidi="ar"/>
              </w:rPr>
              <w:t>布罗伊特窖藏（Broighter Hoard）</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769C691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公元前 1 世纪（铁器时代）</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79E41CA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金船、金项圈、金手镯、金珠</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168B223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 不含圣餐杯，是铁器时代世俗金器2. 金船是爱尔兰铁器时代航海文化的象征</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CA3809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都柏林国家博物馆</w:t>
            </w:r>
          </w:p>
        </w:tc>
      </w:tr>
      <w:tr w14:paraId="0CE19B90">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019394D9">
            <w:pPr>
              <w:keepNext w:val="0"/>
              <w:keepLines w:val="0"/>
              <w:widowControl/>
              <w:suppressLineNumbers w:val="0"/>
              <w:jc w:val="left"/>
            </w:pPr>
            <w:r>
              <w:rPr>
                <w:rStyle w:val="134"/>
                <w:rFonts w:ascii="宋体" w:hAnsi="宋体" w:eastAsia="宋体" w:cs="宋体"/>
                <w:kern w:val="0"/>
                <w:sz w:val="24"/>
                <w:szCs w:val="24"/>
                <w:bdr w:val="none" w:color="auto" w:sz="0" w:space="0"/>
                <w:lang w:val="en-US" w:eastAsia="zh-CN" w:bidi="ar"/>
              </w:rPr>
              <w:t>道里斯窖藏（Dowris Hoard）</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1FF177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公元前 8-6 世纪（青铜时代）</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387C5E6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青铜号角、短剑、矛、工具</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0ED32E1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 不含金银器和教会器物2. 以青铜乐器和武器为主，是爱尔兰青铜时代的代表</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7FD22B4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都柏林国家博物馆</w:t>
            </w:r>
          </w:p>
        </w:tc>
      </w:tr>
      <w:tr w14:paraId="35797BE6">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39E05B61">
            <w:pPr>
              <w:keepNext w:val="0"/>
              <w:keepLines w:val="0"/>
              <w:widowControl/>
              <w:suppressLineNumbers w:val="0"/>
              <w:jc w:val="left"/>
            </w:pPr>
            <w:r>
              <w:rPr>
                <w:rStyle w:val="134"/>
                <w:rFonts w:ascii="宋体" w:hAnsi="宋体" w:eastAsia="宋体" w:cs="宋体"/>
                <w:kern w:val="0"/>
                <w:sz w:val="24"/>
                <w:szCs w:val="24"/>
                <w:bdr w:val="none" w:color="auto" w:sz="0" w:space="0"/>
                <w:lang w:val="en-US" w:eastAsia="zh-CN" w:bidi="ar"/>
              </w:rPr>
              <w:t>科勒雷恩窖藏（Coleraine Hoard）</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80F10D8">
            <w:pPr>
              <w:keepNext w:val="0"/>
              <w:keepLines w:val="0"/>
              <w:widowControl/>
              <w:suppressLineNumbers w:val="0"/>
              <w:jc w:val="left"/>
              <w:rPr>
                <w:rFonts w:hint="default" w:eastAsia="宋体"/>
                <w:lang w:val="en-US" w:eastAsia="zh-CN"/>
              </w:rPr>
            </w:pPr>
            <w:r>
              <w:rPr>
                <w:rFonts w:hint="eastAsia"/>
                <w:lang w:val="en-US" w:eastAsia="zh-CN"/>
              </w:rPr>
              <w:t>公元420，中世纪早期</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36DFB96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银币、银器碎片</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A5D0CC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 以钱币为主，无标志性圣餐杯或金器2. 与维京贸易相关，非教会窖藏</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7F5034E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阿尔斯特博物馆</w:t>
            </w:r>
          </w:p>
        </w:tc>
      </w:tr>
    </w:tbl>
    <w:p w14:paraId="1FAC4843"/>
    <w:p w14:paraId="6AA243CB">
      <w:pPr>
        <w:pStyle w:val="3"/>
      </w:pPr>
      <w:r>
        <w:t>Question 28</w:t>
      </w:r>
    </w:p>
    <w:p w14:paraId="32D0E7FF">
      <w:r>
        <w:rPr>
          <w:b/>
        </w:rPr>
        <w:t>English Original</w:t>
      </w:r>
    </w:p>
    <w:p w14:paraId="628C31F8">
      <w:r>
        <w:t>The earliest evidence of human activity in Ireland dates back to the Palaeolithic period (about 12,000 years ago). Recently, Irish archaeologists have scientifically dated animal bone which had been worked by man. The results were surprising as, up until this scientific study, it was thought that the earliest human activity in Ireland dated to the Mesolithic period. The results showed, however, that humans were present in Ireland at the end of the Palaeolithic period (during the Ice Age). The worked bone demonstrated [showed] that the earliest inhabitants of the island hunted which type of animal?</w:t>
      </w:r>
    </w:p>
    <w:p w14:paraId="47BB5F66">
      <w:r>
        <w:t>a. Dragons and 龍</w:t>
      </w:r>
    </w:p>
    <w:p w14:paraId="14071C63">
      <w:pPr>
        <w:rPr>
          <w:highlight w:val="yellow"/>
        </w:rPr>
      </w:pPr>
      <w:r>
        <w:rPr>
          <w:highlight w:val="yellow"/>
        </w:rPr>
        <w:t>b. Cave bears and reindeer</w:t>
      </w:r>
    </w:p>
    <w:p w14:paraId="5B1B8299">
      <w:r>
        <w:t>c. Mammoths and Saber-tooth Tigers</w:t>
      </w:r>
    </w:p>
    <w:p w14:paraId="44A0B93E">
      <w:r>
        <w:t>d. Unicorns and Pixiechus</w:t>
      </w:r>
    </w:p>
    <w:p w14:paraId="3BFB21C6">
      <w:r>
        <w:t>e. None of the above</w:t>
      </w:r>
    </w:p>
    <w:p w14:paraId="3243E180">
      <w:r>
        <w:rPr>
          <w:b/>
        </w:rPr>
        <w:t>中文翻译</w:t>
      </w:r>
    </w:p>
    <w:p w14:paraId="414E9E15">
      <w:r>
        <w:t>爱尔兰最早的人类活动证据可追溯至旧石器时代（约12,000年前）。最近，爱尔兰考古学家对一块经人类加工的动物骨骼进行了科学测年。结果令人惊讶，因为在此之前人们认为爱尔兰最早的人类活动始于中石器时代。结果显示，旧石器时代末期（冰河时代）爱尔兰已有人类存在。这块加工过的骨骼表明该岛最早居民猎捕哪类动物？</w:t>
      </w:r>
    </w:p>
    <w:p w14:paraId="095F159D">
      <w:r>
        <w:t>a. 龙和龍</w:t>
      </w:r>
    </w:p>
    <w:p w14:paraId="40F04BCA">
      <w:r>
        <w:t>b. 洞熊和驯鹿</w:t>
      </w:r>
    </w:p>
    <w:p w14:paraId="793BFE9D">
      <w:r>
        <w:t>c. 猛犸象和剑齿虎</w:t>
      </w:r>
    </w:p>
    <w:p w14:paraId="2404773B">
      <w:r>
        <w:t>d. 独角兽和 Pixiechu</w:t>
      </w:r>
    </w:p>
    <w:p w14:paraId="43626D46">
      <w:r>
        <w:t>e. 以上都不是</w:t>
      </w:r>
    </w:p>
    <w:p w14:paraId="62BBCC40">
      <w:r>
        <w:rPr>
          <w:b/>
        </w:rPr>
        <w:t>Answer / 答案</w:t>
      </w:r>
    </w:p>
    <w:p w14:paraId="15D26920">
      <w:r>
        <w:t>b. Cave bears and reindeer</w:t>
      </w:r>
    </w:p>
    <w:p w14:paraId="2DBCE489">
      <w:r>
        <w:rPr>
          <w:b/>
        </w:rPr>
        <w:t>Analysis / 解析</w:t>
      </w:r>
    </w:p>
    <w:p w14:paraId="01DBB88E">
      <w:r>
        <w:t>题干指向旧石器时代末期的动物骨骼证据；选项中唯一符合冰河时代爱尔兰考古语境的是洞熊和驯鹿。</w:t>
      </w:r>
    </w:p>
    <w:p w14:paraId="6B941E4F">
      <w:pPr>
        <w:pStyle w:val="3"/>
      </w:pPr>
      <w:r>
        <w:t>Question 29</w:t>
      </w:r>
    </w:p>
    <w:p w14:paraId="62D0D1F7">
      <w:r>
        <w:rPr>
          <w:b/>
        </w:rPr>
        <w:t>English Original</w:t>
      </w:r>
    </w:p>
    <w:p w14:paraId="54D1F2C2">
      <w:r>
        <w:t>In the last verse of the poem “</w:t>
      </w:r>
      <w:r>
        <w:rPr>
          <w:color w:val="0000FF"/>
        </w:rPr>
        <w:t>Remorse for Intemperate Speech</w:t>
      </w:r>
      <w:r>
        <w:t xml:space="preserve">”, </w:t>
      </w:r>
      <w:commentRangeStart w:id="12"/>
      <w:r>
        <w:t>William Butler Yeats</w:t>
      </w:r>
      <w:commentRangeEnd w:id="12"/>
      <w:r>
        <w:commentReference w:id="12"/>
      </w:r>
      <w:r>
        <w:t xml:space="preserve"> wrote the following:</w:t>
      </w:r>
    </w:p>
    <w:p w14:paraId="41127ADF">
      <w:r>
        <w:t>“Out of Ireland have we come.</w:t>
      </w:r>
    </w:p>
    <w:p w14:paraId="091AE29A">
      <w:r>
        <w:t>Great hatred, little room,</w:t>
      </w:r>
    </w:p>
    <w:p w14:paraId="5F829C5E">
      <w:r>
        <w:t>Maimed us at the start.</w:t>
      </w:r>
    </w:p>
    <w:p w14:paraId="14325A22">
      <w:r>
        <w:t>I carry from my mother’s womb</w:t>
      </w:r>
    </w:p>
    <w:p w14:paraId="270A9CDA">
      <w:r>
        <w:t>A fanatic heart.”</w:t>
      </w:r>
    </w:p>
    <w:p w14:paraId="343E33F2">
      <w:r>
        <w:t>But to what are these lines referring?</w:t>
      </w:r>
    </w:p>
    <w:p w14:paraId="5FB3CD97">
      <w:r>
        <w:t>a. World War II</w:t>
      </w:r>
    </w:p>
    <w:p w14:paraId="4B770F0B">
      <w:r>
        <w:t>b. Yeats’ troubled love life</w:t>
      </w:r>
    </w:p>
    <w:p w14:paraId="02B123B2">
      <w:r>
        <w:t>c. Yeats’ troubled childhood</w:t>
      </w:r>
    </w:p>
    <w:p w14:paraId="7A1D34FE">
      <w:pPr>
        <w:rPr>
          <w:highlight w:val="yellow"/>
        </w:rPr>
      </w:pPr>
      <w:r>
        <w:t xml:space="preserve">d. </w:t>
      </w:r>
      <w:r>
        <w:rPr>
          <w:highlight w:val="yellow"/>
        </w:rPr>
        <w:t>The violent birth of the Free State</w:t>
      </w:r>
    </w:p>
    <w:p w14:paraId="093F1683">
      <w:r>
        <w:t>e. None of the above</w:t>
      </w:r>
    </w:p>
    <w:p w14:paraId="72F1A225">
      <w:r>
        <w:rPr>
          <w:b/>
        </w:rPr>
        <w:t>中文翻译</w:t>
      </w:r>
    </w:p>
    <w:p w14:paraId="6EA9216F">
      <w:r>
        <w:t>在《为激烈言辞而悔恨》的最后一节中，叶芝写道：</w:t>
      </w:r>
    </w:p>
    <w:p w14:paraId="7BBD6806">
      <w:r>
        <w:t>“我们来自爱尔兰。</w:t>
      </w:r>
    </w:p>
    <w:p w14:paraId="3944ACAD">
      <w:r>
        <w:t>巨大的仇恨，狭小的空间，</w:t>
      </w:r>
    </w:p>
    <w:p w14:paraId="7A8CBB92">
      <w:r>
        <w:t>从一开始就伤残了我们。</w:t>
      </w:r>
    </w:p>
    <w:p w14:paraId="3366F353">
      <w:r>
        <w:t>我从母亲的子宫里</w:t>
      </w:r>
    </w:p>
    <w:p w14:paraId="6E2786A0">
      <w:r>
        <w:t>带来一颗狂热的心。”</w:t>
      </w:r>
    </w:p>
    <w:p w14:paraId="6E743C34">
      <w:r>
        <w:t>这些诗句指的是什么？</w:t>
      </w:r>
    </w:p>
    <w:p w14:paraId="7CA5509D">
      <w:r>
        <w:t>a. 第二次世界大战</w:t>
      </w:r>
    </w:p>
    <w:p w14:paraId="466150B2">
      <w:r>
        <w:t>b. 叶芝坎坷的爱情生活</w:t>
      </w:r>
    </w:p>
    <w:p w14:paraId="45FB5E2A">
      <w:r>
        <w:t>c. 叶芝坎坷的童年</w:t>
      </w:r>
    </w:p>
    <w:p w14:paraId="7FA58C98">
      <w:r>
        <w:t>d. 自由邦的暴力诞生</w:t>
      </w:r>
    </w:p>
    <w:p w14:paraId="0F68B934">
      <w:r>
        <w:t>e. 以上都不是</w:t>
      </w:r>
    </w:p>
    <w:p w14:paraId="092DA1DC">
      <w:r>
        <w:rPr>
          <w:b/>
        </w:rPr>
        <w:t>Answer / 答案</w:t>
      </w:r>
    </w:p>
    <w:p w14:paraId="47F9E51B">
      <w:r>
        <w:t>d. The violent birth of the Free State</w:t>
      </w:r>
    </w:p>
    <w:p w14:paraId="584F07D3">
      <w:r>
        <w:rPr>
          <w:b/>
        </w:rPr>
        <w:t>Analysis / 解析</w:t>
      </w:r>
    </w:p>
    <w:p w14:paraId="0BAFD042">
      <w:r>
        <w:t>诗句反思爱尔兰政治暴力和内战氛围，指向爱尔兰自由邦诞生过程中的冲突。</w:t>
      </w:r>
    </w:p>
    <w:p w14:paraId="473F3E6C">
      <w:pPr>
        <w:rPr>
          <w:rFonts w:hint="eastAsia"/>
        </w:rPr>
      </w:pPr>
      <w:r>
        <w:rPr>
          <w:rFonts w:hint="eastAsia"/>
        </w:rPr>
        <w:t>区分诗歌创作时间与历史事件：</w:t>
      </w:r>
    </w:p>
    <w:p w14:paraId="67B084E7">
      <w:pPr>
        <w:rPr>
          <w:rFonts w:hint="eastAsia"/>
        </w:rPr>
      </w:pPr>
      <w:r>
        <w:rPr>
          <w:rFonts w:hint="eastAsia"/>
        </w:rPr>
        <w:t>1916 年起义 → 《1916 年复活节》《玫瑰树》</w:t>
      </w:r>
    </w:p>
    <w:p w14:paraId="2D66576E">
      <w:pPr>
        <w:rPr>
          <w:rFonts w:hint="eastAsia"/>
        </w:rPr>
      </w:pPr>
      <w:r>
        <w:rPr>
          <w:rFonts w:hint="eastAsia"/>
        </w:rPr>
        <w:t>1922-1923 年内战 → 《内战时期的沉思》</w:t>
      </w:r>
    </w:p>
    <w:p w14:paraId="2CFD050B">
      <w:pPr>
        <w:rPr>
          <w:rFonts w:hint="eastAsia"/>
        </w:rPr>
      </w:pPr>
      <w:r>
        <w:rPr>
          <w:rFonts w:hint="eastAsia"/>
        </w:rPr>
        <w:t>1930 年代反思 → 《对过度言辞的悔恨》</w:t>
      </w:r>
    </w:p>
    <w:p w14:paraId="2393CB45">
      <w:pPr>
        <w:rPr>
          <w:rFonts w:hint="eastAsia"/>
        </w:rPr>
      </w:pPr>
      <w:r>
        <w:rPr>
          <w:rFonts w:hint="eastAsia"/>
        </w:rPr>
        <w:t>区分主题关键词：</w:t>
      </w:r>
    </w:p>
    <w:p w14:paraId="6608F159">
      <w:pPr>
        <w:rPr>
          <w:rFonts w:hint="eastAsia"/>
        </w:rPr>
      </w:pPr>
      <w:r>
        <w:rPr>
          <w:rFonts w:hint="eastAsia"/>
        </w:rPr>
        <w:t>复活节起义：“可怕的美”“石头”“玫瑰树”</w:t>
      </w:r>
    </w:p>
    <w:p w14:paraId="3DFD1EC5">
      <w:pPr>
        <w:rPr>
          <w:rFonts w:hint="eastAsia"/>
        </w:rPr>
      </w:pPr>
      <w:r>
        <w:rPr>
          <w:rFonts w:hint="eastAsia"/>
        </w:rPr>
        <w:t>内战与自由邦：“分裂”“暴力创伤”“狂热的心”</w:t>
      </w:r>
    </w:p>
    <w:p w14:paraId="15EC76EE">
      <w:pPr>
        <w:rPr>
          <w:rFonts w:hint="eastAsia"/>
        </w:rPr>
      </w:pPr>
      <w:r>
        <w:rPr>
          <w:rFonts w:hint="eastAsia"/>
        </w:rPr>
        <w:t>历史宿命：“丽达与天鹅”“拜占庭”</w:t>
      </w:r>
    </w:p>
    <w:p w14:paraId="58DD2E64">
      <w:pPr>
        <w:rPr>
          <w:rFonts w:hint="eastAsia"/>
        </w:rPr>
      </w:pPr>
      <w:r>
        <w:rPr>
          <w:rFonts w:hint="eastAsia"/>
        </w:rPr>
        <w:t>注意叶芝的态度变化：</w:t>
      </w:r>
    </w:p>
    <w:p w14:paraId="17D6D6A9">
      <w:pPr>
        <w:rPr>
          <w:rFonts w:hint="eastAsia"/>
        </w:rPr>
      </w:pPr>
      <w:r>
        <w:rPr>
          <w:rFonts w:hint="eastAsia"/>
        </w:rPr>
        <w:t>早年：支持民族主义，对起义抱有浪漫期待。</w:t>
      </w:r>
    </w:p>
    <w:p w14:paraId="292B58F8">
      <w:r>
        <w:rPr>
          <w:rFonts w:hint="eastAsia"/>
        </w:rPr>
        <w:t>后期：反思暴力革命的代价，批判政治狂热，转向永恒的艺术与精神世界。</w:t>
      </w:r>
    </w:p>
    <w:p w14:paraId="63F8B7CE">
      <w:pPr>
        <w:pStyle w:val="3"/>
      </w:pPr>
      <w:r>
        <w:t>Question 30</w:t>
      </w:r>
    </w:p>
    <w:p w14:paraId="7C033BD2">
      <w:r>
        <w:rPr>
          <w:b/>
        </w:rPr>
        <w:t>English Original</w:t>
      </w:r>
    </w:p>
    <w:p w14:paraId="0FE1335D">
      <w:r>
        <w:rPr>
          <w:color w:val="0000FF"/>
        </w:rPr>
        <w:t xml:space="preserve">The largest artefact in the National Museum </w:t>
      </w:r>
      <w:r>
        <w:t xml:space="preserve">of Ireland is </w:t>
      </w:r>
      <w:r>
        <w:rPr>
          <w:color w:val="0000FF"/>
        </w:rPr>
        <w:t>a Bronze Age boat</w:t>
      </w:r>
      <w:r>
        <w:t xml:space="preserve">. It is 15m long and 1m wide but is carved [cut out of] from one single </w:t>
      </w:r>
      <w:r>
        <w:rPr>
          <w:color w:val="0000FF"/>
        </w:rPr>
        <w:t>oak tree</w:t>
      </w:r>
      <w:r>
        <w:t>. It was found in a bog in County Galway at the start of the 20th century. What is the name of this boat?</w:t>
      </w:r>
    </w:p>
    <w:p w14:paraId="1F92F3DB">
      <w:pPr>
        <w:rPr>
          <w:rFonts w:hint="eastAsia" w:eastAsia="宋体"/>
          <w:lang w:val="en-US" w:eastAsia="zh-CN"/>
        </w:rPr>
      </w:pPr>
      <w:r>
        <w:t>a. The Broighter boat</w:t>
      </w:r>
      <w:r>
        <w:rPr>
          <w:rFonts w:hint="eastAsia"/>
          <w:lang w:val="en-US" w:eastAsia="zh-CN"/>
        </w:rPr>
        <w:t xml:space="preserve"> 铁器时代的金船模型，不是实物独木舟。</w:t>
      </w:r>
    </w:p>
    <w:p w14:paraId="2341CAB6">
      <w:pPr>
        <w:rPr>
          <w:rFonts w:hint="eastAsia" w:eastAsia="宋体"/>
          <w:highlight w:val="none"/>
          <w:lang w:val="en-US" w:eastAsia="zh-CN"/>
        </w:rPr>
      </w:pPr>
      <w:r>
        <w:rPr>
          <w:highlight w:val="none"/>
        </w:rPr>
        <w:t xml:space="preserve">b. The Sea </w:t>
      </w:r>
      <w:commentRangeStart w:id="13"/>
      <w:r>
        <w:rPr>
          <w:highlight w:val="none"/>
        </w:rPr>
        <w:t>Stallion</w:t>
      </w:r>
      <w:commentRangeEnd w:id="13"/>
      <w:r>
        <w:commentReference w:id="13"/>
      </w:r>
      <w:r>
        <w:rPr>
          <w:highlight w:val="none"/>
        </w:rPr>
        <w:t xml:space="preserve"> of Glendalough</w:t>
      </w:r>
      <w:r>
        <w:rPr>
          <w:rFonts w:hint="eastAsia"/>
          <w:highlight w:val="none"/>
          <w:lang w:val="en-US" w:eastAsia="zh-CN"/>
        </w:rPr>
        <w:t xml:space="preserve"> 现代复原的维京长船，不是史前文物。</w:t>
      </w:r>
    </w:p>
    <w:p w14:paraId="0A2C8F7E">
      <w:pPr>
        <w:rPr>
          <w:rFonts w:hint="default" w:eastAsia="宋体"/>
          <w:highlight w:val="yellow"/>
          <w:lang w:val="en-US" w:eastAsia="zh-CN"/>
        </w:rPr>
      </w:pPr>
      <w:r>
        <w:rPr>
          <w:highlight w:val="yellow"/>
        </w:rPr>
        <w:t>c. The Lurgan Canoe</w:t>
      </w:r>
      <w:r>
        <w:rPr>
          <w:rFonts w:hint="eastAsia"/>
          <w:highlight w:val="yellow"/>
          <w:lang w:val="en-US" w:eastAsia="zh-CN"/>
        </w:rPr>
        <w:t xml:space="preserve"> 芦柑 青铜时代</w:t>
      </w:r>
    </w:p>
    <w:p w14:paraId="515F7558">
      <w:pPr>
        <w:rPr>
          <w:rFonts w:hint="eastAsia" w:eastAsia="宋体"/>
          <w:lang w:val="en-US" w:eastAsia="zh-CN"/>
        </w:rPr>
      </w:pPr>
      <w:r>
        <w:t>d. The Jeanie Johnston</w:t>
      </w:r>
      <w:r>
        <w:rPr>
          <w:rFonts w:hint="eastAsia"/>
          <w:lang w:val="en-US" w:eastAsia="zh-CN"/>
        </w:rPr>
        <w:t xml:space="preserve"> 19 世纪的移民船，不是青铜时代的独木舟。</w:t>
      </w:r>
    </w:p>
    <w:p w14:paraId="584E1D9F">
      <w:r>
        <w:t>e. None of the above</w:t>
      </w:r>
    </w:p>
    <w:p w14:paraId="77770435">
      <w:r>
        <w:rPr>
          <w:b/>
        </w:rPr>
        <w:t>中文翻译</w:t>
      </w:r>
    </w:p>
    <w:p w14:paraId="72F96FE3">
      <w:r>
        <w:t>爱尔兰国家博物馆最大的文物是一艘青铜时代船只。它长15米、宽1米，由一整棵橡树凿成。它于20世纪初在戈尔韦郡的一处沼泽中被发现。这艘船叫什么名字？</w:t>
      </w:r>
    </w:p>
    <w:p w14:paraId="1D457C31">
      <w:r>
        <w:t>a. Broighter 船</w:t>
      </w:r>
    </w:p>
    <w:p w14:paraId="5C733369">
      <w:r>
        <w:t>b. 格兰达洛海上骏马号</w:t>
      </w:r>
    </w:p>
    <w:p w14:paraId="0A75E35F">
      <w:r>
        <w:t>c. Lurgan 独木舟</w:t>
      </w:r>
    </w:p>
    <w:p w14:paraId="16EC58AD">
      <w:r>
        <w:t>d. Jeanie Johnston</w:t>
      </w:r>
    </w:p>
    <w:p w14:paraId="747DFC98">
      <w:r>
        <w:t>e. 以上都不是</w:t>
      </w:r>
    </w:p>
    <w:p w14:paraId="489444F7">
      <w:r>
        <w:rPr>
          <w:b/>
        </w:rPr>
        <w:t>Answer / 答案</w:t>
      </w:r>
    </w:p>
    <w:p w14:paraId="1D4F0F9A">
      <w:r>
        <w:t>c. The Lurgan Canoe</w:t>
      </w:r>
    </w:p>
    <w:p w14:paraId="3AAFFE05">
      <w:r>
        <w:rPr>
          <w:b/>
        </w:rPr>
        <w:t>Analysis / 解析</w:t>
      </w:r>
    </w:p>
    <w:p w14:paraId="67017D11">
      <w:r>
        <w:t>Lurgan Canoe 是青铜时代独木舟，出土于戈尔韦，是爱尔兰国家博物馆的重要大型展品。</w:t>
      </w:r>
    </w:p>
    <w:p w14:paraId="7473A405">
      <w:pPr>
        <w:pStyle w:val="3"/>
      </w:pPr>
      <w:r>
        <w:t>Question 31</w:t>
      </w:r>
    </w:p>
    <w:p w14:paraId="3194A268">
      <w:r>
        <w:rPr>
          <w:b/>
        </w:rPr>
        <w:t>English Original</w:t>
      </w:r>
    </w:p>
    <w:p w14:paraId="6423F5BD">
      <w:r>
        <w:t xml:space="preserve">Daniel Maclise painted a scene depicting [showing] the destruction of </w:t>
      </w:r>
      <w:r>
        <w:rPr>
          <w:color w:val="0000FF"/>
        </w:rPr>
        <w:t>Waterford city</w:t>
      </w:r>
      <w:r>
        <w:t xml:space="preserve"> after/during King Dermot MacMurrough’s attack on the city. King Dermot MacMurrough was helped by some Anglo-Norman knights, and their armies, from Wales. In the painting, Waterford lies in ruins behind the depiction of a wedding ceremony. It is one of Ireland’s most famous and best-loved paintings (it is shown below) but what is it called?</w:t>
      </w:r>
    </w:p>
    <w:p w14:paraId="41D51691">
      <w:r>
        <w:t>a. The Potato Diggers</w:t>
      </w:r>
    </w:p>
    <w:p w14:paraId="227CA3C0">
      <w:r>
        <w:t>b. The Meeting on the Turret Stairs</w:t>
      </w:r>
    </w:p>
    <w:p w14:paraId="2976EDCA">
      <w:r>
        <w:t xml:space="preserve">c. </w:t>
      </w:r>
      <w:commentRangeStart w:id="14"/>
      <w:r>
        <w:t>The Taking of Christ</w:t>
      </w:r>
      <w:commentRangeEnd w:id="14"/>
      <w:r>
        <w:commentReference w:id="14"/>
      </w:r>
    </w:p>
    <w:p w14:paraId="55321DA7">
      <w:pPr>
        <w:rPr>
          <w:color w:val="0000FF"/>
          <w:highlight w:val="yellow"/>
        </w:rPr>
      </w:pPr>
      <w:r>
        <w:t>d</w:t>
      </w:r>
      <w:r>
        <w:rPr>
          <w:color w:val="0000FF"/>
          <w:highlight w:val="yellow"/>
        </w:rPr>
        <w:t>. The Marriage of Strongbow and Aoife</w:t>
      </w:r>
    </w:p>
    <w:p w14:paraId="6828FE89">
      <w:r>
        <w:t>e. None of the above</w:t>
      </w:r>
    </w:p>
    <w:p w14:paraId="2D53A6F3">
      <w:r>
        <w:rPr>
          <w:b/>
        </w:rPr>
        <w:t>中文翻译</w:t>
      </w:r>
    </w:p>
    <w:p w14:paraId="710D078F">
      <w:r>
        <w:t>丹尼尔·麦克利斯画了一幅场景，描绘伦斯特国王 Dermot MacMurrough 进攻沃特福德期间或之后城市被毁的情形。Dermot MacMurrough 得到了来自威尔士的盎格鲁-诺曼骑士及军队帮助。画中，婚礼仪式背景后方是成为废墟的沃特福德。这是爱尔兰最著名、最受喜爱的绘画之一（如下图所示）。它叫什么？</w:t>
      </w:r>
    </w:p>
    <w:p w14:paraId="1064DE59">
      <w:r>
        <w:t>a. 《挖土豆的人》</w:t>
      </w:r>
    </w:p>
    <w:p w14:paraId="710A3CE2">
      <w:r>
        <w:t>b. 《塔楼楼梯上的会面》</w:t>
      </w:r>
    </w:p>
    <w:p w14:paraId="2C77E59A">
      <w:r>
        <w:t>c. 《逮捕基督》</w:t>
      </w:r>
    </w:p>
    <w:p w14:paraId="17E688BA">
      <w:r>
        <w:t>d. 《Strongbow 与 Aoife 的婚礼》</w:t>
      </w:r>
    </w:p>
    <w:p w14:paraId="758A0AB1">
      <w:r>
        <w:t>e. 以上都不是</w:t>
      </w:r>
    </w:p>
    <w:p w14:paraId="352623BA">
      <w:r>
        <w:rPr>
          <w:b/>
        </w:rPr>
        <w:t>Answer / 答案</w:t>
      </w:r>
    </w:p>
    <w:p w14:paraId="0C2C6BA3">
      <w:r>
        <w:t>d. The Marriage of Strongbow and Aoife</w:t>
      </w:r>
    </w:p>
    <w:p w14:paraId="33B2104E">
      <w:r>
        <w:rPr>
          <w:b/>
        </w:rPr>
        <w:t>Analysis / 解析</w:t>
      </w:r>
    </w:p>
    <w:p w14:paraId="3C41F16B">
      <w:r>
        <w:t>Daniel Maclise 的名画描绘 Strongbow 与 Aoife 的婚姻，象征诺曼势力进入爱尔兰。</w:t>
      </w:r>
    </w:p>
    <w:p w14:paraId="49FCD54B">
      <w:pPr>
        <w:rPr>
          <w:rFonts w:hint="eastAsia"/>
        </w:rPr>
      </w:pPr>
      <w:r>
        <w:rPr>
          <w:rFonts w:hint="eastAsia"/>
        </w:rPr>
        <w:t>《挖掘》（Digging）</w:t>
      </w:r>
    </w:p>
    <w:p w14:paraId="0220FAD2">
      <w:pPr>
        <w:rPr>
          <w:rFonts w:hint="eastAsia"/>
        </w:rPr>
      </w:pPr>
      <w:r>
        <w:rPr>
          <w:rFonts w:hint="eastAsia"/>
        </w:rPr>
        <w:t>作者：谢默斯・希尼（Seamus Heaney），北爱尔兰诺贝尔文学奖诗人。</w:t>
      </w:r>
    </w:p>
    <w:p w14:paraId="37F643F1">
      <w:pPr>
        <w:rPr>
          <w:rFonts w:hint="eastAsia"/>
        </w:rPr>
      </w:pPr>
      <w:r>
        <w:rPr>
          <w:rFonts w:hint="eastAsia"/>
        </w:rPr>
        <w:t>出处：1966 年首本诗集《一个自然主义者之死》（Death of a Naturalist）。</w:t>
      </w:r>
    </w:p>
    <w:p w14:paraId="7659DAAC">
      <w:pPr>
        <w:rPr>
          <w:rFonts w:hint="eastAsia"/>
        </w:rPr>
      </w:pPr>
      <w:r>
        <w:rPr>
          <w:rFonts w:hint="eastAsia"/>
        </w:rPr>
        <w:t>内容：描写父亲在土豆地劳作，诗人以笔为铲，延续家族 “挖掘” 的精神传统。</w:t>
      </w:r>
    </w:p>
    <w:p w14:paraId="7DA5D9FB">
      <w:pPr>
        <w:rPr>
          <w:rFonts w:hint="eastAsia"/>
        </w:rPr>
      </w:pPr>
      <w:r>
        <w:rPr>
          <w:rFonts w:hint="eastAsia"/>
        </w:rPr>
        <w:t>《挖土豆时》（At a Potato Digging）</w:t>
      </w:r>
    </w:p>
    <w:p w14:paraId="74B1B918">
      <w:r>
        <w:rPr>
          <w:rFonts w:hint="eastAsia"/>
        </w:rPr>
        <w:t>希尼另一首诗，聚焦土豆与爱尔兰大饥荒的历史创伤。</w:t>
      </w:r>
    </w:p>
    <w:p w14:paraId="3C635200">
      <w:pPr>
        <w:pStyle w:val="3"/>
      </w:pPr>
      <w:r>
        <w:t>Question 32</w:t>
      </w:r>
    </w:p>
    <w:p w14:paraId="702790DB">
      <w:r>
        <w:rPr>
          <w:b/>
        </w:rPr>
        <w:t>English Original</w:t>
      </w:r>
    </w:p>
    <w:p w14:paraId="56B13AD1">
      <w:r>
        <w:t>In 1541-1542, King Henry VIII of England was proclaimed King of Ireland (before this, and since 1171, the King of England had been called The Lord of Ireland). The king’s new title in Ireland was made official [passed/enacted] through a parliamentary act, what was the act called?</w:t>
      </w:r>
    </w:p>
    <w:p w14:paraId="20E57EAB">
      <w:r>
        <w:t>a. The Act of Union 1800</w:t>
      </w:r>
    </w:p>
    <w:p w14:paraId="258E1D4F">
      <w:pPr>
        <w:rPr>
          <w:highlight w:val="yellow"/>
        </w:rPr>
      </w:pPr>
      <w:r>
        <w:rPr>
          <w:highlight w:val="yellow"/>
        </w:rPr>
        <w:t>b. The Crown of Ireland Act</w:t>
      </w:r>
    </w:p>
    <w:p w14:paraId="0E7594B6">
      <w:r>
        <w:t>c. The Republic of Ireland Act</w:t>
      </w:r>
    </w:p>
    <w:p w14:paraId="58C27D3C">
      <w:r>
        <w:t>d. The Oath of Supremacy</w:t>
      </w:r>
    </w:p>
    <w:p w14:paraId="0A958106">
      <w:r>
        <w:t>e. None of the above</w:t>
      </w:r>
    </w:p>
    <w:p w14:paraId="6780DEAF">
      <w:r>
        <w:rPr>
          <w:b/>
        </w:rPr>
        <w:t>中文翻译</w:t>
      </w:r>
    </w:p>
    <w:p w14:paraId="38CB403F">
      <w:r>
        <w:t>1541-1542年，英格兰国王亨利八世被宣布为“爱尔兰国王”（在此之前，自1171年以来英格兰国王被称为“爱尔兰领主”）。国王在爱尔兰的新头衔通过一项议会法案正式确立。该法案叫什么？</w:t>
      </w:r>
    </w:p>
    <w:p w14:paraId="54C72D68">
      <w:r>
        <w:t>a. 1800年联合法案</w:t>
      </w:r>
    </w:p>
    <w:p w14:paraId="1780CD0D">
      <w:r>
        <w:t>b. 爱尔兰王冠法案</w:t>
      </w:r>
    </w:p>
    <w:p w14:paraId="5BF785AE">
      <w:r>
        <w:t>c. 爱尔兰共和国法案</w:t>
      </w:r>
    </w:p>
    <w:p w14:paraId="6231251E">
      <w:r>
        <w:t>d. 至尊宣誓</w:t>
      </w:r>
    </w:p>
    <w:p w14:paraId="2FE16614">
      <w:r>
        <w:t>e. 以上都不是</w:t>
      </w:r>
    </w:p>
    <w:p w14:paraId="53285F04">
      <w:r>
        <w:rPr>
          <w:b/>
        </w:rPr>
        <w:t>Answer / 答案</w:t>
      </w:r>
    </w:p>
    <w:p w14:paraId="2F7AC278">
      <w:r>
        <w:t>b. The Crown of Ireland Act</w:t>
      </w:r>
    </w:p>
    <w:p w14:paraId="7F0AA6D7">
      <w:r>
        <w:rPr>
          <w:b/>
        </w:rPr>
        <w:t>Analysis / 解析</w:t>
      </w:r>
    </w:p>
    <w:p w14:paraId="55BB85C0">
      <w:r>
        <w:t>1542年《爱尔兰王冠法案》将亨利八世的头衔从“爱尔兰领主”改为“爱尔兰国王”。</w:t>
      </w:r>
    </w:p>
    <w:p w14:paraId="17B79B2C">
      <w:pPr>
        <w:pStyle w:val="3"/>
      </w:pPr>
      <w:r>
        <w:t>Question 33</w:t>
      </w:r>
    </w:p>
    <w:p w14:paraId="2659214C">
      <w:r>
        <w:rPr>
          <w:b/>
        </w:rPr>
        <w:t>English Original</w:t>
      </w:r>
    </w:p>
    <w:p w14:paraId="1FFF0319">
      <w:r>
        <w:t xml:space="preserve">Serious problems arose for Ireland in the 16th century when Henry VIII wanted a divorce. Henry needed an heir (and a spare), but when the </w:t>
      </w:r>
      <w:r>
        <w:rPr>
          <w:color w:val="0000FF"/>
        </w:rPr>
        <w:t>papacy</w:t>
      </w:r>
      <w:r>
        <w:t xml:space="preserve"> refused Henry VIII’s request to divorce Catherine of Aragon in order to marry Anne Boleyn, the king separated the English Church from Rome and declared himself to be head of that Church. When Henry VIII broke with the Pope and the Church in Rome, he brought a political and religious movement to England (and to Ireland) but what was the name of that movement?</w:t>
      </w:r>
    </w:p>
    <w:p w14:paraId="1EE4FF99">
      <w:r>
        <w:t>a. The Civil Rights Movement</w:t>
      </w:r>
    </w:p>
    <w:p w14:paraId="201F96B9">
      <w:pPr>
        <w:rPr>
          <w:highlight w:val="yellow"/>
        </w:rPr>
      </w:pPr>
      <w:r>
        <w:t>b.</w:t>
      </w:r>
      <w:r>
        <w:rPr>
          <w:highlight w:val="yellow"/>
        </w:rPr>
        <w:t xml:space="preserve"> The Protestant Reformation</w:t>
      </w:r>
    </w:p>
    <w:p w14:paraId="5B626007">
      <w:r>
        <w:t>c. The French Revolution</w:t>
      </w:r>
    </w:p>
    <w:p w14:paraId="29E79B8A">
      <w:r>
        <w:t>d. The postmodern movement</w:t>
      </w:r>
    </w:p>
    <w:p w14:paraId="251D74EB">
      <w:r>
        <w:t>e. None of the above</w:t>
      </w:r>
    </w:p>
    <w:p w14:paraId="39DC5FEE">
      <w:r>
        <w:rPr>
          <w:b/>
        </w:rPr>
        <w:t>中文翻译</w:t>
      </w:r>
    </w:p>
    <w:p w14:paraId="78AC2326">
      <w:r>
        <w:t>16世纪，亨利八世想要离婚，给爱尔兰带来了严重问题。亨利需要继承人（以及备用继承人），但当教皇拒绝他与阿拉贡的凯瑟琳离婚、迎娶安妮·博林的请求时，国王使英格兰教会脱离罗马，并宣布自己为该教会领袖。亨利八世与教皇和罗马教会决裂，将一个政治和宗教运动带到英格兰（以及爱尔兰）。这个运动叫什么？</w:t>
      </w:r>
    </w:p>
    <w:p w14:paraId="07CAA82C">
      <w:r>
        <w:t>a. 民权运动</w:t>
      </w:r>
    </w:p>
    <w:p w14:paraId="3B4943E8">
      <w:r>
        <w:t>b. 新教改革</w:t>
      </w:r>
    </w:p>
    <w:p w14:paraId="6FA4C0EC">
      <w:r>
        <w:t>c. 法国大革命</w:t>
      </w:r>
    </w:p>
    <w:p w14:paraId="6E73E43C">
      <w:r>
        <w:t>d. 后现代运动</w:t>
      </w:r>
    </w:p>
    <w:p w14:paraId="7A6EFC48">
      <w:r>
        <w:t>e. 以上都不是</w:t>
      </w:r>
    </w:p>
    <w:p w14:paraId="6C508D6F">
      <w:r>
        <w:rPr>
          <w:b/>
        </w:rPr>
        <w:t>Answer / 答案</w:t>
      </w:r>
    </w:p>
    <w:p w14:paraId="7FB0EA00">
      <w:r>
        <w:t>b. The Protestant Reformation</w:t>
      </w:r>
    </w:p>
    <w:p w14:paraId="28B0A9F6">
      <w:r>
        <w:rPr>
          <w:b/>
        </w:rPr>
        <w:t>Analysis / 解析</w:t>
      </w:r>
    </w:p>
    <w:p w14:paraId="2F91071B">
      <w:r>
        <w:t>亨利八世与罗马教廷决裂是英格兰宗教改革的重要节点，属于 Protestant Reformation。</w:t>
      </w:r>
    </w:p>
    <w:p w14:paraId="039E32BD">
      <w:pPr>
        <w:pStyle w:val="3"/>
      </w:pPr>
      <w:r>
        <w:t>Question 34</w:t>
      </w:r>
    </w:p>
    <w:p w14:paraId="3AB5287B">
      <w:r>
        <w:rPr>
          <w:b/>
        </w:rPr>
        <w:t>English Original</w:t>
      </w:r>
    </w:p>
    <w:p w14:paraId="1CA9AFCE">
      <w:r>
        <w:t xml:space="preserve">In the epic poem and legend, </w:t>
      </w:r>
      <w:r>
        <w:rPr>
          <w:color w:val="0000FF"/>
        </w:rPr>
        <w:t xml:space="preserve">An Táin Bó Cuailnge, </w:t>
      </w:r>
      <w:r>
        <w:t xml:space="preserve">the hero of </w:t>
      </w:r>
      <w:r>
        <w:rPr>
          <w:color w:val="0000FF"/>
        </w:rPr>
        <w:t>Ulster</w:t>
      </w:r>
      <w:r>
        <w:t xml:space="preserve"> is a teenager who defeats all of Queen Maeve’s army. As a young child, he kills a dog on arriving late to the king’s feast (the dog belonged to the king’s smith or metalworker). The smith was very sad about his dog, so the child promised to act as his dog (to guard his house and sheep) until he could find another to replace him. What is the name of this young hero who defends the north?</w:t>
      </w:r>
    </w:p>
    <w:p w14:paraId="3F5A4DA2">
      <w:r>
        <w:t>a. Aeneas</w:t>
      </w:r>
    </w:p>
    <w:p w14:paraId="51C8D889">
      <w:r>
        <w:t>b. Odysseus</w:t>
      </w:r>
    </w:p>
    <w:p w14:paraId="171C65CA">
      <w:pPr>
        <w:rPr>
          <w:highlight w:val="yellow"/>
        </w:rPr>
      </w:pPr>
      <w:r>
        <w:rPr>
          <w:highlight w:val="yellow"/>
        </w:rPr>
        <w:t>c. Cúchulainn</w:t>
      </w:r>
    </w:p>
    <w:p w14:paraId="4EC35BAA">
      <w:r>
        <w:t>d. Zhang Sanfeng</w:t>
      </w:r>
    </w:p>
    <w:p w14:paraId="0AAEE3F5">
      <w:r>
        <w:t>e. None of the above</w:t>
      </w:r>
    </w:p>
    <w:p w14:paraId="504156CC">
      <w:r>
        <w:rPr>
          <w:b/>
        </w:rPr>
        <w:t>中文翻译</w:t>
      </w:r>
    </w:p>
    <w:p w14:paraId="53C4B5DA">
      <w:r>
        <w:t>在史诗和传说《夺牛长征》中，阿尔斯特英雄是一名少年，他击败了梅芙女王的整支军队。他年幼时迟到参加国王宴会，杀死了一条狗（这条狗属于国王的铁匠）。铁匠因失去狗而悲伤，于是孩子答应在找到替代狗之前，代替狗守护铁匠的房屋和羊群。这位保卫北方的年轻英雄叫什么？</w:t>
      </w:r>
    </w:p>
    <w:p w14:paraId="76C54215">
      <w:r>
        <w:t>a. 埃涅阿斯</w:t>
      </w:r>
    </w:p>
    <w:p w14:paraId="33C80C01">
      <w:r>
        <w:t>b. 奥德修斯</w:t>
      </w:r>
    </w:p>
    <w:p w14:paraId="304FAEDD">
      <w:r>
        <w:t>c. 库丘林</w:t>
      </w:r>
    </w:p>
    <w:p w14:paraId="79DA5B80">
      <w:r>
        <w:t>d. 张三丰</w:t>
      </w:r>
    </w:p>
    <w:p w14:paraId="74654D86">
      <w:r>
        <w:t>e. 以上都不是</w:t>
      </w:r>
    </w:p>
    <w:p w14:paraId="77CF310C">
      <w:r>
        <w:rPr>
          <w:b/>
        </w:rPr>
        <w:t>Answer / 答案</w:t>
      </w:r>
    </w:p>
    <w:p w14:paraId="0EAD4272">
      <w:r>
        <w:t>c. Cúchulainn</w:t>
      </w:r>
    </w:p>
    <w:p w14:paraId="3456AA41">
      <w:r>
        <w:rPr>
          <w:b/>
        </w:rPr>
        <w:t>Analysis / 解析</w:t>
      </w:r>
    </w:p>
    <w:p w14:paraId="64223042">
      <w:r>
        <w:t>Cúchulainn 的名字意为“库兰的猎犬”，来源正是他替代铁匠库兰的狗守门这一传说。</w:t>
      </w:r>
    </w:p>
    <w:p w14:paraId="7F2D01CC">
      <w:pPr>
        <w:pStyle w:val="3"/>
      </w:pPr>
      <w:r>
        <w:t>Question 35</w:t>
      </w:r>
    </w:p>
    <w:p w14:paraId="61E7ADDD">
      <w:r>
        <w:rPr>
          <w:b/>
        </w:rPr>
        <w:t>English Original</w:t>
      </w:r>
    </w:p>
    <w:p w14:paraId="3BD84BE2">
      <w:r>
        <w:t>Below is the image of a fjord painted by Paul Henry. It was carved by a glacier. On its journey downhill, the glacier leaves a deep, narrow and elongated passage behind it, while it pushes gravel, rock and earth in front of it. The glacier deposits [drops] the gravel, rock and earth [a moraine] at the end of the journey (in this case, in the sea). Consequently, fjords are often quite shallow at the point at which they enter the sea. There is only one fjord in the Republic of Ireland (it is depicted in Paul Henry’s painting below), what is it called?</w:t>
      </w:r>
    </w:p>
    <w:p w14:paraId="28DAB325">
      <w:r>
        <w:t>a.</w:t>
      </w:r>
      <w:commentRangeStart w:id="15"/>
      <w:r>
        <w:t xml:space="preserve"> The Shannon River</w:t>
      </w:r>
      <w:commentRangeEnd w:id="15"/>
      <w:r>
        <w:commentReference w:id="15"/>
      </w:r>
    </w:p>
    <w:p w14:paraId="0ED6A1E0">
      <w:pPr>
        <w:rPr>
          <w:rFonts w:hint="default" w:eastAsia="宋体"/>
          <w:lang w:val="en-US" w:eastAsia="zh-CN"/>
        </w:rPr>
      </w:pPr>
      <w:r>
        <w:t>b.</w:t>
      </w:r>
      <w:commentRangeStart w:id="16"/>
      <w:r>
        <w:t xml:space="preserve"> Loughnashade</w:t>
      </w:r>
      <w:commentRangeEnd w:id="16"/>
      <w:r>
        <w:commentReference w:id="16"/>
      </w:r>
      <w:r>
        <w:rPr>
          <w:rFonts w:hint="eastAsia"/>
          <w:lang w:val="en-US" w:eastAsia="zh-CN"/>
        </w:rPr>
        <w:t xml:space="preserve"> 闹的阴影</w:t>
      </w:r>
    </w:p>
    <w:p w14:paraId="0B3E938F">
      <w:r>
        <w:t xml:space="preserve">c. </w:t>
      </w:r>
      <w:commentRangeStart w:id="17"/>
      <w:r>
        <w:t>The Grand Canal</w:t>
      </w:r>
      <w:commentRangeEnd w:id="17"/>
      <w:r>
        <w:commentReference w:id="17"/>
      </w:r>
    </w:p>
    <w:p w14:paraId="2C69D5B7">
      <w:pPr>
        <w:rPr>
          <w:highlight w:val="yellow"/>
        </w:rPr>
      </w:pPr>
      <w:r>
        <w:rPr>
          <w:highlight w:val="yellow"/>
        </w:rPr>
        <w:t>d. Killary</w:t>
      </w:r>
    </w:p>
    <w:p w14:paraId="7025E862">
      <w:r>
        <w:t>e. None of the above</w:t>
      </w:r>
    </w:p>
    <w:p w14:paraId="30303336">
      <w:r>
        <w:rPr>
          <w:b/>
        </w:rPr>
        <w:t>中文翻译</w:t>
      </w:r>
    </w:p>
    <w:p w14:paraId="23AAACC0">
      <w:r>
        <w:t>下图是保罗·亨利绘制的一处峡湾。它由冰川侵蚀形成。冰川下行时，在身后留下深而窄、狭长的通道，同时把砂砾、岩石和泥土推在前方。冰川在旅程终点沉积这些砂砾、岩石和泥土（即冰碛；此处是在海中）。因此，峡湾入海口处往往较浅。爱尔兰共和国只有一个峡湾（即下图保罗·亨利画中的地方），它叫什么？</w:t>
      </w:r>
    </w:p>
    <w:p w14:paraId="045A446D">
      <w:r>
        <w:t>a. 香农河</w:t>
      </w:r>
    </w:p>
    <w:p w14:paraId="5BB2965A">
      <w:r>
        <w:t>b. Loughnashade</w:t>
      </w:r>
    </w:p>
    <w:p w14:paraId="14525502">
      <w:r>
        <w:t>c. 大运河</w:t>
      </w:r>
    </w:p>
    <w:p w14:paraId="11449AF3">
      <w:r>
        <w:t>d. Killary</w:t>
      </w:r>
    </w:p>
    <w:p w14:paraId="1C0F60A9">
      <w:r>
        <w:t>e. 以上都不是</w:t>
      </w:r>
    </w:p>
    <w:p w14:paraId="1C7798F3">
      <w:r>
        <w:rPr>
          <w:b/>
        </w:rPr>
        <w:t>Answer / 答案</w:t>
      </w:r>
    </w:p>
    <w:p w14:paraId="72899438">
      <w:r>
        <w:t>d. Killary</w:t>
      </w:r>
    </w:p>
    <w:p w14:paraId="23673D2C">
      <w:r>
        <w:rPr>
          <w:b/>
        </w:rPr>
        <w:t>Analysis / 解析</w:t>
      </w:r>
    </w:p>
    <w:p w14:paraId="6E2342F6">
      <w:r>
        <w:t>Killary Harbour 通常被称为爱尔兰共和国唯一的峡湾。</w:t>
      </w:r>
    </w:p>
    <w:p w14:paraId="05BD06E4">
      <w:pPr>
        <w:pStyle w:val="3"/>
      </w:pPr>
      <w:r>
        <w:t>Question 36</w:t>
      </w:r>
    </w:p>
    <w:p w14:paraId="1D44BF02">
      <w:r>
        <w:rPr>
          <w:b/>
        </w:rPr>
        <w:t>English Original</w:t>
      </w:r>
    </w:p>
    <w:p w14:paraId="4D3E7FA1">
      <w:r>
        <w:t>In 1891, William Butler Yeats wrote a poem for Maud Gonne, who was then a young woman in her 20s. The poem has been translated and set to music by the Chinese singer-songwriter Zhao Zhao. What is the name of the original poem written by Yeats?</w:t>
      </w:r>
    </w:p>
    <w:p w14:paraId="1E97DE6E">
      <w:r>
        <w:t>a. 君生我未生，我生君已老</w:t>
      </w:r>
    </w:p>
    <w:p w14:paraId="1DD30DF6">
      <w:r>
        <w:t>b. Digging</w:t>
      </w:r>
    </w:p>
    <w:p w14:paraId="1A70FCDA">
      <w:pPr>
        <w:rPr>
          <w:highlight w:val="yellow"/>
        </w:rPr>
      </w:pPr>
      <w:r>
        <w:t>c.</w:t>
      </w:r>
      <w:r>
        <w:rPr>
          <w:highlight w:val="yellow"/>
        </w:rPr>
        <w:t xml:space="preserve"> When you Are Old</w:t>
      </w:r>
    </w:p>
    <w:p w14:paraId="2E8FD74C">
      <w:r>
        <w:t>d. The Mother</w:t>
      </w:r>
    </w:p>
    <w:p w14:paraId="7F888A52">
      <w:r>
        <w:t>e. None of the above</w:t>
      </w:r>
    </w:p>
    <w:p w14:paraId="09C2C432">
      <w:r>
        <w:rPr>
          <w:b/>
        </w:rPr>
        <w:t>中文翻译</w:t>
      </w:r>
    </w:p>
    <w:p w14:paraId="7C62B303">
      <w:r>
        <w:t>1891年，威廉·巴特勒·叶芝为当时二十多岁的毛德·冈写了一首诗。这首诗后来被中国创作歌手赵照翻译并谱曲。叶芝原诗叫什么名字？</w:t>
      </w:r>
    </w:p>
    <w:p w14:paraId="22F7D28C">
      <w:r>
        <w:t>a. 君生我未生，我生君已老</w:t>
      </w:r>
    </w:p>
    <w:p w14:paraId="441E8986">
      <w:r>
        <w:t>b. 《挖掘》</w:t>
      </w:r>
    </w:p>
    <w:p w14:paraId="117B9DCA">
      <w:r>
        <w:t>c. 《当你老了》</w:t>
      </w:r>
    </w:p>
    <w:p w14:paraId="6548347A">
      <w:r>
        <w:t>d. 《母亲》</w:t>
      </w:r>
    </w:p>
    <w:p w14:paraId="686C7EA2">
      <w:r>
        <w:t>e. 以上都不是</w:t>
      </w:r>
    </w:p>
    <w:p w14:paraId="146EA8A0">
      <w:r>
        <w:rPr>
          <w:b/>
        </w:rPr>
        <w:t>Answer / 答案</w:t>
      </w:r>
    </w:p>
    <w:p w14:paraId="759F64BE">
      <w:r>
        <w:t>c. When you Are Old</w:t>
      </w:r>
    </w:p>
    <w:p w14:paraId="68980933">
      <w:r>
        <w:rPr>
          <w:b/>
        </w:rPr>
        <w:t>Analysis / 解析</w:t>
      </w:r>
    </w:p>
    <w:p w14:paraId="55822915">
      <w:r>
        <w:t>赵照歌曲《当你老了》改编自 Yeats 的“When You Are Old”。</w:t>
      </w:r>
    </w:p>
    <w:p w14:paraId="4E1762E8">
      <w:pPr>
        <w:pStyle w:val="3"/>
      </w:pPr>
      <w:r>
        <w:t>Question 37</w:t>
      </w:r>
    </w:p>
    <w:p w14:paraId="58EF61C7">
      <w:r>
        <w:rPr>
          <w:b/>
        </w:rPr>
        <w:t>English Original</w:t>
      </w:r>
    </w:p>
    <w:p w14:paraId="15BD2F0E">
      <w:r>
        <w:t>A merchant ship was used in 1848 as a migrant boat during the Great Famine in Ireland. The boat was designed to bring timber and other goods from North America to Ireland and made 16 transatlantic crossings [voyages]. On its way back to America, the boat transported about 250 people on each voyage (although the boat was only designed for a crew of 40 people). Despite being 47 days in the open seas, the ship always arrived safely with all its passengers, mainly due to the skill and attention of its captain, James Attridge. What is the name of this celebrated ship?</w:t>
      </w:r>
    </w:p>
    <w:p w14:paraId="1BCE1DE5">
      <w:r>
        <w:t>a. The Broighter boat</w:t>
      </w:r>
    </w:p>
    <w:p w14:paraId="7373AAAA">
      <w:r>
        <w:t>b. The Sea Stallion of Glendalough</w:t>
      </w:r>
    </w:p>
    <w:p w14:paraId="7F6A2792">
      <w:r>
        <w:t>c. The Lurgan Canoe</w:t>
      </w:r>
    </w:p>
    <w:p w14:paraId="26879E64">
      <w:pPr>
        <w:rPr>
          <w:highlight w:val="yellow"/>
        </w:rPr>
      </w:pPr>
      <w:r>
        <w:rPr>
          <w:highlight w:val="yellow"/>
        </w:rPr>
        <w:t>d. The Jeanie Johnston</w:t>
      </w:r>
    </w:p>
    <w:p w14:paraId="3A64F993">
      <w:r>
        <w:t>e. None of the above</w:t>
      </w:r>
    </w:p>
    <w:p w14:paraId="6D826F3B">
      <w:r>
        <w:rPr>
          <w:b/>
        </w:rPr>
        <w:t>中文翻译</w:t>
      </w:r>
    </w:p>
    <w:p w14:paraId="421B9663">
      <w:r>
        <w:t>1848年，爱尔兰大饥荒期间，一艘商船被用作移民船。该船原本用于把木材和其他货物从北美运到爱尔兰，完成了16次横渡大西洋航行。返航美国时，它每次运送约250人（尽管该船原本只设计给40名船员使用）。尽管在海上航行47天，这艘船总能让所有乘客安全抵达，主要归功于船长詹姆斯·阿特里奇的技术和细心。这艘著名船只叫什么？</w:t>
      </w:r>
    </w:p>
    <w:p w14:paraId="3EC002C8">
      <w:r>
        <w:t>a. Broighter 船</w:t>
      </w:r>
    </w:p>
    <w:p w14:paraId="450F0329">
      <w:r>
        <w:t>b. 格兰达洛海上骏马号</w:t>
      </w:r>
    </w:p>
    <w:p w14:paraId="086BCE33">
      <w:r>
        <w:t>c. Lurgan 独木舟</w:t>
      </w:r>
    </w:p>
    <w:p w14:paraId="5F8A3771">
      <w:r>
        <w:t>d. Jeanie Johnston</w:t>
      </w:r>
    </w:p>
    <w:p w14:paraId="1FA9DB4D">
      <w:r>
        <w:t>e. 以上都不是</w:t>
      </w:r>
    </w:p>
    <w:p w14:paraId="110184B6">
      <w:r>
        <w:rPr>
          <w:b/>
        </w:rPr>
        <w:t>Answer / 答案</w:t>
      </w:r>
    </w:p>
    <w:p w14:paraId="49B4E255">
      <w:r>
        <w:t>d. The Jeanie Johnston</w:t>
      </w:r>
    </w:p>
    <w:p w14:paraId="5B0CA7C0">
      <w:r>
        <w:rPr>
          <w:b/>
        </w:rPr>
        <w:t>Analysis / 解析</w:t>
      </w:r>
    </w:p>
    <w:p w14:paraId="09361BEA">
      <w:r>
        <w:t>Jeanie Johnston 是大饥荒时期著名移民船，以多次航行无乘客死亡而闻名。</w:t>
      </w:r>
    </w:p>
    <w:p w14:paraId="35C0DFA2">
      <w:pPr>
        <w:pStyle w:val="3"/>
      </w:pPr>
      <w:r>
        <w:t>Question 38</w:t>
      </w:r>
    </w:p>
    <w:p w14:paraId="14DE4430">
      <w:r>
        <w:rPr>
          <w:b/>
        </w:rPr>
        <w:t>English Original</w:t>
      </w:r>
    </w:p>
    <w:p w14:paraId="553CCDC5">
      <w:r>
        <w:t xml:space="preserve">At the beginning of the 1780s, it looked as though the Irish </w:t>
      </w:r>
      <w:r>
        <w:rPr>
          <w:color w:val="0000FF"/>
        </w:rPr>
        <w:t>Parliament</w:t>
      </w:r>
      <w:r>
        <w:t xml:space="preserve"> in Dublin had a bright future as, in 1782, the British Parliament passed the Renunciation Act, giving up forever their power to make laws for Ireland [Renunciation is the formal rejection of something, typically a belief, claim, or course of action]. From 1782 until the Act of Union in 1800 the Irish Parliament in Dublin enjoyed two decades of parliamentary independence. What is the informal name for this period of parliamentary freedom in Dublin (It was named after a distinguished orator [speaker] of that time)?</w:t>
      </w:r>
    </w:p>
    <w:p w14:paraId="060CEAAE">
      <w:r>
        <w:t xml:space="preserve">a. </w:t>
      </w:r>
      <w:commentRangeStart w:id="18"/>
      <w:r>
        <w:t>The Royal Irish Academy</w:t>
      </w:r>
      <w:commentRangeEnd w:id="18"/>
      <w:r>
        <w:commentReference w:id="18"/>
      </w:r>
    </w:p>
    <w:p w14:paraId="33D1E431">
      <w:r>
        <w:t xml:space="preserve">b. </w:t>
      </w:r>
      <w:commentRangeStart w:id="19"/>
      <w:r>
        <w:t>Leinster House</w:t>
      </w:r>
      <w:commentRangeEnd w:id="19"/>
      <w:r>
        <w:commentReference w:id="19"/>
      </w:r>
    </w:p>
    <w:p w14:paraId="17A1115A">
      <w:r>
        <w:t>c. Westminster</w:t>
      </w:r>
    </w:p>
    <w:p w14:paraId="3C900AF4">
      <w:pPr>
        <w:rPr>
          <w:highlight w:val="yellow"/>
        </w:rPr>
      </w:pPr>
      <w:r>
        <w:t xml:space="preserve">d. </w:t>
      </w:r>
      <w:r>
        <w:rPr>
          <w:highlight w:val="yellow"/>
        </w:rPr>
        <w:t>Grattan’s Parliament</w:t>
      </w:r>
    </w:p>
    <w:p w14:paraId="792A2BFC">
      <w:r>
        <w:t>e. None of the above</w:t>
      </w:r>
    </w:p>
    <w:p w14:paraId="2083ADBC">
      <w:r>
        <w:rPr>
          <w:b/>
        </w:rPr>
        <w:t>中文翻译</w:t>
      </w:r>
    </w:p>
    <w:p w14:paraId="7F676DD3">
      <w:r>
        <w:t>18世纪80年代初，都柏林的爱尔兰议会似乎前途光明，因为1782年英国议会通过《放弃法》，永久放弃为爱尔兰立法的权力。从1782年到1800年《联合法案》之间，都柏林的爱尔兰议会享有二十年的议会独立。这段都柏林议会自由时期的非正式名称是什么？（它以当时一位杰出演说家命名。）</w:t>
      </w:r>
    </w:p>
    <w:p w14:paraId="616B5F6B">
      <w:r>
        <w:t>a. 皇家爱尔兰科学院</w:t>
      </w:r>
    </w:p>
    <w:p w14:paraId="5210BDB9">
      <w:r>
        <w:t>b. 伦斯特府</w:t>
      </w:r>
    </w:p>
    <w:p w14:paraId="61607FC7">
      <w:r>
        <w:t>c. 威斯敏斯特</w:t>
      </w:r>
    </w:p>
    <w:p w14:paraId="54B03FF7">
      <w:r>
        <w:t>d. 格拉坦议会</w:t>
      </w:r>
    </w:p>
    <w:p w14:paraId="1AA976EF">
      <w:r>
        <w:t>e. 以上都不是</w:t>
      </w:r>
    </w:p>
    <w:p w14:paraId="62E74017">
      <w:r>
        <w:rPr>
          <w:b/>
        </w:rPr>
        <w:t>Answer / 答案</w:t>
      </w:r>
    </w:p>
    <w:p w14:paraId="6B6243C7">
      <w:r>
        <w:t>d. Grattan’s Parliament</w:t>
      </w:r>
    </w:p>
    <w:p w14:paraId="4AA0F3F0">
      <w:r>
        <w:rPr>
          <w:b/>
        </w:rPr>
        <w:t>Analysis / 解析</w:t>
      </w:r>
    </w:p>
    <w:p w14:paraId="5F5BEEF5">
      <w:r>
        <w:t>Henry Grattan 是18世纪爱尔兰重要演说家和政治家，1782-1800年的爱尔兰议会常称为 Grattan’s Parliament。</w:t>
      </w:r>
    </w:p>
    <w:p w14:paraId="20DD8817">
      <w:pPr>
        <w:pStyle w:val="3"/>
      </w:pPr>
      <w:r>
        <w:t>Question 39</w:t>
      </w:r>
    </w:p>
    <w:p w14:paraId="413C66A8">
      <w:r>
        <w:rPr>
          <w:b/>
        </w:rPr>
        <w:t>English Original</w:t>
      </w:r>
    </w:p>
    <w:p w14:paraId="1CDD6508">
      <w:r>
        <w:t>A young love-struck poet (a poet in love) wrote the following short poem in c. 1899. It is very popular in Ireland for two reasons: it is on the Irish Oscars (so school students have to learn it off-by-heart) and it is also popular for its sentiment, it is dreamy and romantic in tone. This is the full poem:</w:t>
      </w:r>
    </w:p>
    <w:p w14:paraId="79C18482">
      <w:r>
        <w:t>Title: Aedh Wishes for the Cloths of Heaven</w:t>
      </w:r>
    </w:p>
    <w:p w14:paraId="15AD5361">
      <w:r>
        <w:t>“Had I the heavens’ embroidered cloths,</w:t>
      </w:r>
    </w:p>
    <w:p w14:paraId="6DD6E4D9">
      <w:r>
        <w:t>Enwrought with golden and silver light,</w:t>
      </w:r>
    </w:p>
    <w:p w14:paraId="038B18B5">
      <w:r>
        <w:t>The blue and the dim and the dark cloths</w:t>
      </w:r>
    </w:p>
    <w:p w14:paraId="27435F70">
      <w:r>
        <w:t>Of night and light and the half light,</w:t>
      </w:r>
    </w:p>
    <w:p w14:paraId="4379A9DB">
      <w:r>
        <w:t>I would spread the cloths under your feet:</w:t>
      </w:r>
    </w:p>
    <w:p w14:paraId="34066DD4">
      <w:r>
        <w:t>But I, being poor, have only my dreams;</w:t>
      </w:r>
    </w:p>
    <w:p w14:paraId="5E156E54">
      <w:r>
        <w:t>I have spread my dreams under your feet;</w:t>
      </w:r>
    </w:p>
    <w:p w14:paraId="2F782D8D">
      <w:r>
        <w:t>Tread softly because you tread on my dreams.”</w:t>
      </w:r>
    </w:p>
    <w:p w14:paraId="7C4A8349">
      <w:r>
        <w:t>But which “William” wrote this sweet poem?</w:t>
      </w:r>
    </w:p>
    <w:p w14:paraId="2DBB9AB5">
      <w:r>
        <w:t>a. William the Conqueror</w:t>
      </w:r>
    </w:p>
    <w:p w14:paraId="2272D969">
      <w:r>
        <w:t>b. William Shakespeare</w:t>
      </w:r>
    </w:p>
    <w:p w14:paraId="78FC0844">
      <w:r>
        <w:t>c. William Wordsworth</w:t>
      </w:r>
    </w:p>
    <w:p w14:paraId="154DD02E">
      <w:pPr>
        <w:rPr>
          <w:highlight w:val="yellow"/>
        </w:rPr>
      </w:pPr>
      <w:r>
        <w:rPr>
          <w:highlight w:val="yellow"/>
        </w:rPr>
        <w:t>d. William Butler Yeats</w:t>
      </w:r>
    </w:p>
    <w:p w14:paraId="0F2CBC3D">
      <w:r>
        <w:t>e. None of the above</w:t>
      </w:r>
    </w:p>
    <w:p w14:paraId="2161A83F">
      <w:r>
        <w:rPr>
          <w:b/>
        </w:rPr>
        <w:t>中文翻译</w:t>
      </w:r>
    </w:p>
    <w:p w14:paraId="0FD83345">
      <w:r>
        <w:t>一位年轻痴情诗人约在1899年写下下面这首短诗。它在爱尔兰很受欢迎，原因有二：它被列入爱尔兰中学毕业考试（学生需要背诵），也因其情感色彩受欢迎，语调梦幻而浪漫。全文如下：</w:t>
      </w:r>
    </w:p>
    <w:p w14:paraId="6541CB88">
      <w:r>
        <w:t>题名：《埃德希祈求天上的锦缎》</w:t>
      </w:r>
    </w:p>
    <w:p w14:paraId="305FDA2B">
      <w:r>
        <w:t>“若我有天国的锦缎，</w:t>
      </w:r>
    </w:p>
    <w:p w14:paraId="378AEDB9">
      <w:r>
        <w:t>以金光与银光织就，</w:t>
      </w:r>
    </w:p>
    <w:p w14:paraId="6EAB83E4">
      <w:r>
        <w:t>有蓝色、朦胧与幽暗的锦缎，</w:t>
      </w:r>
    </w:p>
    <w:p w14:paraId="746D8AAB">
      <w:r>
        <w:t>属于黑夜、白昼与半明半暗，</w:t>
      </w:r>
    </w:p>
    <w:p w14:paraId="3E902B22">
      <w:r>
        <w:t>我会把这些锦缎铺在你的脚下；</w:t>
      </w:r>
    </w:p>
    <w:p w14:paraId="60A4EADA">
      <w:r>
        <w:t>但我贫穷，只有我的梦；</w:t>
      </w:r>
    </w:p>
    <w:p w14:paraId="2BADD878">
      <w:r>
        <w:t>我已把我的梦铺在你的脚下；</w:t>
      </w:r>
    </w:p>
    <w:p w14:paraId="41CC6F3E">
      <w:r>
        <w:t>轻轻地踏吧，因为你踏在我的梦上。”</w:t>
      </w:r>
    </w:p>
    <w:p w14:paraId="58D7F1B3">
      <w:r>
        <w:t>这首甜美的诗是哪位“William”写的？</w:t>
      </w:r>
    </w:p>
    <w:p w14:paraId="4A7F205F">
      <w:r>
        <w:t>a. 征服者威廉</w:t>
      </w:r>
    </w:p>
    <w:p w14:paraId="0D3BA20B">
      <w:r>
        <w:t>b. 威廉·莎士比亚</w:t>
      </w:r>
    </w:p>
    <w:p w14:paraId="6BC41977">
      <w:r>
        <w:t>c. 威廉·华兹华斯</w:t>
      </w:r>
    </w:p>
    <w:p w14:paraId="69F89542">
      <w:r>
        <w:t>d. 威廉·巴特勒·叶芝</w:t>
      </w:r>
    </w:p>
    <w:p w14:paraId="668978BA">
      <w:r>
        <w:t>e. 以上都不是</w:t>
      </w:r>
    </w:p>
    <w:p w14:paraId="29EB6FA2">
      <w:r>
        <w:rPr>
          <w:b/>
        </w:rPr>
        <w:t>Answer / 答案</w:t>
      </w:r>
    </w:p>
    <w:p w14:paraId="288E31CC">
      <w:r>
        <w:t>d. William Butler Yeats</w:t>
      </w:r>
    </w:p>
    <w:p w14:paraId="36AAE8BE">
      <w:r>
        <w:rPr>
          <w:b/>
        </w:rPr>
        <w:t>Analysis / 解析</w:t>
      </w:r>
    </w:p>
    <w:p w14:paraId="13DE6DBB">
      <w:r>
        <w:t>《Aedh Wishes for the Cloths of Heaven》是 W. B. Yeats 的著名抒情诗。</w:t>
      </w:r>
    </w:p>
    <w:p w14:paraId="5E2701E2">
      <w:pPr>
        <w:pStyle w:val="3"/>
      </w:pPr>
      <w:r>
        <w:t>Question 40</w:t>
      </w:r>
    </w:p>
    <w:p w14:paraId="4E4BD6A8">
      <w:r>
        <w:rPr>
          <w:b/>
        </w:rPr>
        <w:t>English Original</w:t>
      </w:r>
    </w:p>
    <w:p w14:paraId="60BC6B42">
      <w:r>
        <w:t>In his poem, No Second Troy,</w:t>
      </w:r>
      <w:r>
        <w:rPr>
          <w:rFonts w:hint="eastAsia"/>
          <w:lang w:val="en-US" w:eastAsia="zh-CN"/>
        </w:rPr>
        <w:t>1902，</w:t>
      </w:r>
      <w:r>
        <w:t xml:space="preserve"> William Butler Yeats compares </w:t>
      </w:r>
      <w:commentRangeStart w:id="20"/>
      <w:r>
        <w:t xml:space="preserve">Maud Gonne </w:t>
      </w:r>
      <w:commentRangeEnd w:id="20"/>
      <w:r>
        <w:commentReference w:id="20"/>
      </w:r>
      <w:r>
        <w:t>to Helen of Troy, the great beauty of Classical Greek myth. He also uses a particular simile [a poetic comparison] to describe Maud Gonne’s beauty, what simile does he use in the poem?</w:t>
      </w:r>
    </w:p>
    <w:p w14:paraId="6907C546">
      <w:pPr>
        <w:rPr>
          <w:rFonts w:hint="default" w:eastAsia="宋体"/>
          <w:lang w:val="en-US" w:eastAsia="zh-CN"/>
        </w:rPr>
      </w:pPr>
      <w:r>
        <w:t>a. With beauty to make a stranger’s eye distraught</w:t>
      </w:r>
      <w:r>
        <w:rPr>
          <w:rFonts w:hint="eastAsia"/>
          <w:lang w:eastAsia="zh-CN"/>
        </w:rPr>
        <w:t>，</w:t>
      </w:r>
      <w:r>
        <w:rPr>
          <w:rFonts w:hint="eastAsia"/>
          <w:lang w:val="en-US" w:eastAsia="zh-CN"/>
        </w:rPr>
        <w:t xml:space="preserve"> </w:t>
      </w:r>
      <w:r>
        <w:rPr>
          <w:rFonts w:hint="default"/>
          <w:lang w:val="en-US" w:eastAsia="zh-CN"/>
        </w:rPr>
        <w:t xml:space="preserve">  the rose,1891</w:t>
      </w:r>
    </w:p>
    <w:p w14:paraId="5D395470">
      <w:r>
        <w:t>b. With beauty like a tree peony of Luoyang</w:t>
      </w:r>
    </w:p>
    <w:p w14:paraId="2B7EF884">
      <w:r>
        <w:t>c. With beauty for radio</w:t>
      </w:r>
    </w:p>
    <w:p w14:paraId="533CCD5B">
      <w:pPr>
        <w:rPr>
          <w:highlight w:val="yellow"/>
        </w:rPr>
      </w:pPr>
      <w:r>
        <w:t>d</w:t>
      </w:r>
      <w:r>
        <w:rPr>
          <w:highlight w:val="yellow"/>
        </w:rPr>
        <w:t>. With beauty like a tightened bow</w:t>
      </w:r>
    </w:p>
    <w:p w14:paraId="421B105F">
      <w:r>
        <w:t>e. None of the above</w:t>
      </w:r>
    </w:p>
    <w:p w14:paraId="10C68360">
      <w:r>
        <w:rPr>
          <w:b/>
        </w:rPr>
        <w:t>中文翻译</w:t>
      </w:r>
    </w:p>
    <w:p w14:paraId="26E9A4DA">
      <w:r>
        <w:t>在《没有第二个特洛伊》中，叶芝把毛德·冈比作特洛伊的海伦，即古希腊神话中的绝世美女。他还用一个特别的明喻来描写毛德·冈的美。诗中用了哪个明喻？</w:t>
      </w:r>
    </w:p>
    <w:p w14:paraId="252D9596">
      <w:r>
        <w:t>a. 美得让陌生人的眼睛迷乱</w:t>
      </w:r>
    </w:p>
    <w:p w14:paraId="60B23221">
      <w:r>
        <w:t>b. 美如洛阳牡丹</w:t>
      </w:r>
    </w:p>
    <w:p w14:paraId="08103C75">
      <w:r>
        <w:t>c. 为广播而美</w:t>
      </w:r>
    </w:p>
    <w:p w14:paraId="5B3376DC">
      <w:r>
        <w:t>d. 美如拉紧的弓</w:t>
      </w:r>
    </w:p>
    <w:p w14:paraId="431B4733">
      <w:r>
        <w:t>e. 以上都不是</w:t>
      </w:r>
    </w:p>
    <w:p w14:paraId="5841A9EC">
      <w:r>
        <w:rPr>
          <w:b/>
        </w:rPr>
        <w:t>Answer / 答案</w:t>
      </w:r>
    </w:p>
    <w:p w14:paraId="50F69C9A">
      <w:r>
        <w:t>d. With beauty like a tightened bow</w:t>
      </w:r>
    </w:p>
    <w:p w14:paraId="51E4A84A">
      <w:r>
        <w:rPr>
          <w:b/>
        </w:rPr>
        <w:t>Analysis / 解析</w:t>
      </w:r>
    </w:p>
    <w:p w14:paraId="35BA7B20">
      <w:r>
        <w:t>《No Second Troy》中有“with beauty like a tightened bow”一句，形容 Maud Gonne 的美带有紧张、力量和危险感。</w:t>
      </w:r>
    </w:p>
    <w:sectPr>
      <w:footerReference r:id="rId7" w:type="default"/>
      <w:pgSz w:w="12240" w:h="15840"/>
      <w:pgMar w:top="1008" w:right="1080" w:bottom="1008" w:left="108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644980590" w:date="2026-05-09T19:21:50Z" w:initials="">
    <w:p w14:paraId="6DE8A8F8">
      <w:pPr>
        <w:pStyle w:val="17"/>
      </w:pPr>
      <w:r>
        <w:t>解释  选中文本“威廉·巴特勒·叶芝”是爱尔兰著名诗人、剧作家，诺贝尔文学奖得主（1923年），是20世纪英语文学中最重要的作家之一，也是爱尔兰文艺复兴运动的领袖。  人物生平与成就   1. 基本信息 ：1865年6月13日出生于爱尔兰都柏林，1939年1月28日逝世于法国罗克布鲁纳。 2. 文学地位 ：其创作融合了爱尔兰神话、象征主义与神秘主义元素，风格从早期的浪漫主义逐渐转向冷峻、哲理化，代表作包括《当你老了》《驶向拜占庭》《丽达与天鹅》等。 3. 文化贡献 ：参与创建爱尔兰国家剧院（阿贝剧院），推动爱尔兰本土文化复兴，作品深刻反映了爱尔兰民族身份的探索与精神世界的追求。 4. 荣誉与影响 ：1923年因“其始终富有灵感的诗歌，以高度的艺术形式表达了整个民族的精神”获诺贝尔文学奖，对后世诗歌及象征主义文学影响深远。</w:t>
      </w:r>
    </w:p>
  </w:comment>
  <w:comment w:id="1" w:author="WPS_1644980590" w:date="2026-05-09T19:28:30Z" w:initials="">
    <w:p w14:paraId="472A149F">
      <w:pPr>
        <w:pStyle w:val="17"/>
      </w:pPr>
      <w:r>
        <w:t>解释  选中文本“Mícheál Ó Cléirigh”是一个爱尔兰语人名，通常音译为“米歇尔·奥克利尔”。  背景信息   1. 历史人物关联 ：这一名字最著名的人物是17世纪爱尔兰方济各会修士米歇尔·奥克利尔（Mícheál Ó Cléirigh，约1590–1643），他是《四大师年鉴》（ Annals of the Four Masters ）的主要编纂者之一。该年鉴是爱尔兰中世纪历史的重要文献，记录了从远古到1616年的爱尔兰历史事件。 2. 名字构成 ：  • “Mícheál”是爱尔兰语中“Michael”（米歇尔）的变体； • “Ó Cléirigh”意为“克莱尔（Cléirigh）家族的后裔”，“Ó”在爱尔兰语中表示“……的儿子”或“家族后代”，类似苏格兰盖尔语中的“Mac”。</w:t>
      </w:r>
    </w:p>
  </w:comment>
  <w:comment w:id="2" w:author="WPS_1644980590" w:date="2026-05-09T19:36:04Z" w:initials="">
    <w:p w14:paraId="230EC0F3">
      <w:pPr>
        <w:pStyle w:val="17"/>
      </w:pPr>
      <w:r>
        <w:t>解释  选中文本“Cúchulainn”是爱尔兰神话中的英雄人物，是阿尔斯特传说（Ulster Cycle）中的核心角色之一，被视为爱尔兰文化中勇气、力量与战斗技艺的象征。  人物背景与传说   1. 名称含义 ：其名字意为“库兰的猎犬”，传说他幼年时误杀了铁匠库兰的神犬，为弥补过错，他承诺代替猎犬守护库兰，因此得名。 2. 英雄形象 ：他拥有超人的战斗能力，能在战斗中进入“狂怒状态”（warp spasm），身体变形、力量倍增，但也因此难以控制情绪。 3. 经典事迹 ：最著名的传说包括“库利牛争夺战”（Táin Bó Cúailnge），他单枪匹马阻挡了康诺特军队对阿尔斯特的入侵，展现了非凡的勇气与牺牲精神。 4. 文化象征 ：Cúchulainn的形象在爱尔兰文学、艺术和现代文化中广泛出现，常被视为民族精神的代表，其故事反映了古代凯尔特文化中的英雄观与价值观。</w:t>
      </w:r>
    </w:p>
  </w:comment>
  <w:comment w:id="3" w:author="WPS_1644980590" w:date="2026-05-09T19:42:29Z" w:initials="">
    <w:p w14:paraId="271F85AF">
      <w:pPr>
        <w:pStyle w:val="17"/>
      </w:pPr>
      <w:r>
        <w:t>解释  选中文本“斯莱戈郡”是爱尔兰的一个郡，位于爱尔兰岛西北部，隶属于 Connacht 省（康诺特省）。  基本信息   1. 地理位置 ：地处爱尔兰西北海岸，濒临大西洋，北接梅奥郡，东连罗斯康芒郡，南邻利特里姆郡。 2. 面积与人口 ：面积约1,837平方公里，根据2022年数据，人口约63,000人，是 Connacht 省人口较多的郡之一。 3. 行政中心 ：斯莱戈镇（Sligo Town），也是该郡最大的城镇，是区域经济、文化和交通中心。 4. 自然与文化特色 ：以壮丽的海岸线、山脉（如本布尔本山）和湖泊景观闻名，同时与爱尔兰著名诗人威廉·巴特勒·叶芝（W.B. Yeats）关系密切，其部分诗作灵感来源于该地区的风景与传说。</w:t>
      </w:r>
    </w:p>
  </w:comment>
  <w:comment w:id="4" w:author="WPS_1644980590" w:date="2026-05-10T09:21:35Z" w:initials="">
    <w:p w14:paraId="379EBD89">
      <w:pPr>
        <w:pStyle w:val="17"/>
      </w:pPr>
      <w:r>
        <w:t>翻译结果  尼斯条约  解释  选中文本“The Nice Treaty”即《尼斯条约》，是2001年欧盟成员国在法国尼斯签署的重要条约，旨在改革欧盟机构以适应东扩需求，为后续欧盟扩大至25国及更多成员国奠定制度基础。  主要内容与影响   1. 机构改革核心   • 理事会投票权调整 ：重新分配成员国在欧盟理事会的投票权，根据人口规模给予德、法、英等大国更多权重，同时为中小国家保留一定保护机制。 • 委员会规模限制 ：规定欧盟委员会委员人数不超过27人（每个成员国最多1名），避免东扩后机构臃肿。 • 扩大合格多数制适用范围 ：将部分决策领域从“一致同意”改为“合格多数表决”，提高决策效率。 2. 历史背景   • 20世纪90年代末，欧盟启动东扩计划，准备吸纳中东欧及地中海国家，原有的机构设置（如《马斯特里赫特条约》框架）已无法适应成员国数量增加后的运作需求。 • 条约于2003年正式生效，是欧盟从15国向25国（2004年东扩）过渡的关键法律文件。 3. 后续发展   • 《尼斯条约》为《里斯本条约》（2007年签署，2009年生效）的制定提供了过渡基础，后者进一步深化了欧盟的机构改革和一体化进程。</w:t>
      </w:r>
    </w:p>
  </w:comment>
  <w:comment w:id="5" w:author="WPS_1644980590" w:date="2026-05-10T09:21:55Z" w:initials="">
    <w:p w14:paraId="022D056A">
      <w:pPr>
        <w:pStyle w:val="17"/>
      </w:pPr>
      <w:r>
        <w:t>翻译结果  尼西亚斯和约  解释  选中文本“The Peace of Nicias”指的是公元前421年雅典与斯巴达在伯罗奔尼撒战争期间签订的一项和平协议。  历史背景与内容   1. 签订背景 ：伯罗奔尼撒战争已持续近十年（公元前431-前421年），双方均疲惫不堪，雅典因瘟疫和军事失利（如西西里远征前的消耗）希望休战，斯巴达则面临盟邦不满和财政压力。 2. 主要条款 ：  • 双方同意停止敌对行动，有效期为50年。 • 交换战俘，归还部分占领地（如雅典归还斯巴达的派罗斯，斯巴达归还雅典的安菲波利斯等）。 • 维持战前同盟关系，互不干涉对方势力范围。 3. 协议执行与破裂 ：由于双方缺乏互信，关键领土（如安菲波利斯）未实际归还，加上斯巴达盟邦科林斯、底比斯的反对，和平仅维持约6年，公元前415年雅典远征西西里后，战争重新爆发。 4. 历史意义 ：该和约是伯罗奔尼撒战争中期的阶段性妥协，反映了双方力量的暂时平衡，但未能解决根本矛盾，最终雅典在公元前404年战败。</w:t>
      </w:r>
    </w:p>
  </w:comment>
  <w:comment w:id="6" w:author="WPS_1644980590" w:date="2026-05-10T09:26:49Z" w:initials="">
    <w:p w14:paraId="635FC54B">
      <w:pPr>
        <w:pStyle w:val="17"/>
      </w:pPr>
      <w:r>
        <w:t>解释  选中文本“Bob Geldof”是一位知名的爱尔兰音乐家、歌手、词曲作者，同时也是社会活动家。  主要经历与贡献   1. 音乐事业 ：作为摇滚乐队“ Boomtown Rats”的主唱，他在20世纪70-80年代创作了多首热门歌曲，如《I Don't Like Mondays》等，在流行音乐领域具有一定影响力。 2. 慈善活动 ：因1984年埃塞俄比亚饥荒事件，他发起了“Band Aid”慈善单曲项目，召集众多明星录制歌曲《Do They Know It's Christmas?》筹集善款；随后又组织了1985年的“Live Aid”大型慈善演唱会，通过全球直播的方式为饥荒地区募集大量资金，推动了国际慈善事业的发展，也让他在全球范围内获得广泛关注和赞誉。 3. 社会影响 ：他的慈善行动不仅在当时缓解了饥荒危机，还提升了公众对非洲贫困问题的关注度，对后续的国际人道主义援助产生了深远影响。因其在慈善和社会活动方面的突出贡献，他获得了多项荣誉，包括被授予大英帝国司令勋章（CBE）等。</w:t>
      </w:r>
    </w:p>
  </w:comment>
  <w:comment w:id="7" w:author="WPS_1644980590" w:date="2026-05-10T09:27:19Z" w:initials="">
    <w:p w14:paraId="01A9ADC4">
      <w:pPr>
        <w:pStyle w:val="17"/>
      </w:pPr>
      <w:r>
        <w:t>解释  选中文本“Constance Markievicz”是一位具有重要历史影响力的爱尔兰革命家、政治家和艺术家。  人物背景与主要事迹   1. 基本信息 ：生于1868年，卒于1927年，原名Constance Georgine Gore-Booth，后因婚姻冠夫姓Markievicz。 2. 革命活动 ：积极参与爱尔兰独立运动，是爱尔兰共和兄弟会和爱尔兰公民军成员，1916年参与复活节起义，担任指挥官之一，起义失败后被判处死刑，后因性别原因改判终身监禁。 3. 政治成就 ：1918年当选英国下议院议员，成为英国历史上首位女性议员（但因反对英国统治未就职）；1921年爱尔兰自由邦成立后，担任司法部长，是欧洲首位女性内阁部长。 4. 艺术与社会活动 ：早年学习艺术，曾在巴黎深造，同时投身妇女权益和工人运动，关注社会底层群体的权益保障。</w:t>
      </w:r>
    </w:p>
  </w:comment>
  <w:comment w:id="8" w:author="WPS_1644980590" w:date="2026-05-10T09:50:59Z" w:initials="">
    <w:p w14:paraId="573E8FBB">
      <w:pPr>
        <w:pStyle w:val="17"/>
      </w:pPr>
      <w:r>
        <w:t>解释  选中文本“Michael D. Higgins”是爱尔兰的政治人物，全名迈克尔·丹尼尔·希金斯（Michael Daniel Higgins）。  人物背景与主要经历   1. 政治生涯 ：长期活跃于爱尔兰政坛，曾担任爱尔兰工党领袖，是爱尔兰议会成员，在社会正义、人权等领域有较多发声。 2. 总统职位 ：2011年当选爱尔兰总统，2018年成功连任，任期至2025年，是爱尔兰的国家元首，代表国家出席重要礼仪活动并行使象征性职权。 3. 文化与学术领域 ：同时具备诗人、学者身份，出版过多部诗集和学术著作，关注文化、艺术及社会议题。</w:t>
      </w:r>
    </w:p>
  </w:comment>
  <w:comment w:id="9" w:author="WPS_1644980590" w:date="2026-05-10T09:51:27Z" w:initials="">
    <w:p w14:paraId="2263F5A3">
      <w:pPr>
        <w:pStyle w:val="17"/>
      </w:pPr>
      <w:r>
        <w:t>解释  选中文本“Pádraig Pearse”是爱尔兰独立运动的重要领导人之一，也是1916年复活节起义的主要组织者和领导者。  人物背景与贡献   1. 生平概述 ：帕德里克·皮尔斯（Pádraig Pearse，1879–1916）出生于都柏林，是爱尔兰作家、教育家、政治活动家，主张通过武装斗争实现爱尔兰独立。 2. 复活节起义 ：1916年4月，他与詹姆斯·康诺利等人领导爱尔兰志愿军和公民军发动复活节起义，占领都柏林邮政总局等关键建筑，发表《复活节宣言》宣布爱尔兰共和国成立。起义最终被英国军队镇压，皮尔斯于同年5月被处决。 3. 思想与遗产 ：他的思想融合了爱尔兰民族主义与文化复兴理念，强调通过教育和武装反抗唤醒民族意识。其牺牲被视为爱尔兰独立运动的重要象征，推动了后续爱尔兰自由邦的建立（1922年）。 4. 文学与教育贡献 ：创办圣恩达学校（St. Enda's School），推广爱尔兰语言和文化；著有诗歌、戏剧及政治文章，如《政治犯之歌》等，成为爱尔兰民族文学的经典。</w:t>
      </w:r>
    </w:p>
  </w:comment>
  <w:comment w:id="10" w:author="WPS_1644980590" w:date="2026-05-10T09:51:51Z" w:initials="">
    <w:p w14:paraId="59F71E51">
      <w:pPr>
        <w:pStyle w:val="17"/>
      </w:pPr>
      <w:r>
        <w:t>解释  选中文本“Daniel O’Connell”是19世纪爱尔兰著名的政治家、律师和社会活动家，被尊称为“解放者”（The Liberator），是爱尔兰民族主义运动的重要领袖。  主要生平与贡献   1. 政治活动 ：致力于推动爱尔兰天主教徒的政治权利，领导废除《天主教解放法》（1829年通过）的运动，使天主教徒获得议会选举权和担任公职的权利。 2. 议会生涯 ：1829年当选英国下议院议员，成为首位进入议会的天主教徒，通过议会斗争为爱尔兰争取权益。 3. 民族主义立场 ：主张通过非暴力手段实现爱尔兰自治（Repeal of the Union，即废除1801年英爱联合法案），组织大规模群众集会和请愿活动，推动爱尔兰民族意识觉醒。 4. 历史影响 ：其非暴力抗争模式为后来的爱尔兰独立运动奠定了基础，被视为爱尔兰现代民族主义的先驱之一。</w:t>
      </w:r>
    </w:p>
  </w:comment>
  <w:comment w:id="11" w:author="WPS_1644980590" w:date="2026-05-10T10:00:20Z" w:initials="">
    <w:p w14:paraId="3F73C991">
      <w:pPr>
        <w:pStyle w:val="17"/>
      </w:pPr>
      <w:r>
        <w:t>解释  选中文本“Broighter”是一个地名，通常指位于英国北爱尔兰伦敦德里郡的布罗伊特（Broighter）。该地区因出土重要的古代文物而闻名，其中最著名的是“布罗伊特宝藏”（Broighter Gold），这是一批公元前1世纪的铁器时代黄金制品，现收藏于爱尔兰国家博物馆，具有极高的考古和历史价值。</w:t>
      </w:r>
    </w:p>
  </w:comment>
  <w:comment w:id="12" w:author="WPS_1644980590" w:date="2026-05-10T10:18:21Z" w:initials="">
    <w:p w14:paraId="6772F71E">
      <w:pPr>
        <w:pStyle w:val="17"/>
      </w:pPr>
      <w:r>
        <w:t>解释  选中文本“William Butler Yeats”是爱尔兰著名诗人、剧作家，也是1923年诺贝尔文学奖得主，是20世纪英语文学中最具影响力的作家之一。  人物背景与成就   1. 生平概况 ：1865年6月13日出生于爱尔兰都柏林，1939年1月28日逝世。早年受浪漫主义文学影响，后参与爱尔兰文艺复兴运动，致力于复兴爱尔兰文化与文学传统。 2. 文学地位 ：其作品融合神秘主义、象征主义与爱尔兰民族文化，风格从早期的唯美浪漫逐渐转向成熟的哲思与现实关怀，代表作包括《茵尼斯弗利岛》《当你老了》《驶向拜占庭》等。 3. 戏剧贡献 ：与格雷戈里夫人共同创办阿贝剧院（Abbey Theatre），推动爱尔兰民族戏剧发展，创作了《胡里痕的凯瑟琳》等经典剧本。 4. 政治与文化角色 ：曾参与爱尔兰独立运动，后担任爱尔兰参议院议员，其文学创作始终与爱尔兰的民族身份和文化复兴紧密相连。</w:t>
      </w:r>
    </w:p>
  </w:comment>
  <w:comment w:id="13" w:author="WPS_1644980590" w:date="2026-05-10T10:30:58Z" w:initials="">
    <w:p w14:paraId="12DCEA7E">
      <w:pPr>
        <w:pStyle w:val="17"/>
      </w:pPr>
      <w:r>
        <w:t>n.种马, 公马</w:t>
      </w:r>
    </w:p>
  </w:comment>
  <w:comment w:id="14" w:author="WPS_1644980590" w:date="2026-05-10T10:51:40Z" w:initials="">
    <w:p w14:paraId="4583ED7D">
      <w:pPr>
        <w:pStyle w:val="17"/>
      </w:pPr>
      <w:r>
        <w:t>解释  选中文本“The Taking of Christ”是一个具有宗教和艺术双重意义的短语，核心含义为“基督被捕”，源自基督教经典中耶稣被犹大出卖后遭逮捕的事件。  背景与应用解析   1. 宗教事件背景 ：该事件记载于《圣经·新约》四福音书（马太福音26:47-56、马可福音14:43-52、路加福音22:47-53、约翰福音18:1-11），是耶稣受难过程的开端，标志着其被罗马当局和犹太宗教领袖审判的开始。 2. 艺术作品主题 ：这一主题被众多艺术家描绘，其中最著名的是意大利巴洛克画家米开朗基罗·梅里西·德·卡拉瓦乔（Michelangelo Merisi da Caravaggio）于1602年创作的油画《基督被捕》（The Taking of Christ）。该作品以戏剧性的光影对比（明暗对照法）和紧张的人物动态，展现了犹大亲吻耶稣、士兵上前逮捕的瞬间场景，是卡拉瓦乔的代表作之一，现存于爱尔兰国家美术馆。</w:t>
      </w:r>
    </w:p>
  </w:comment>
  <w:comment w:id="15" w:author="WPS_1644980590" w:date="2026-05-10T13:28:21Z" w:initials="">
    <w:p w14:paraId="6116A1BC">
      <w:pPr>
        <w:pStyle w:val="17"/>
      </w:pPr>
      <w:r>
        <w:t>解释  选中文本“The Shannon River”指的是香农河，它是爱尔兰最长的河流，也是不列颠群岛最长的河流之一。  基本信息   1. 地理位置 ：主要流经爱尔兰中西部，发源于爱尔兰西北部的卡文郡，蜿蜒向西南流淌，最终注入大西洋的香农河口。 2. 河流长度 ：全长约360公里，流域面积广阔，覆盖爱尔兰约五分之一的土地。 3. 重要地位 ：不仅是爱尔兰重要的地理标志，还在历史、经济和文化中扮演着关键角色，为周边地区提供水源、航运通道，并促进了旅游业的发展，沿岸有许多城镇和自然景观。</w:t>
      </w:r>
    </w:p>
  </w:comment>
  <w:comment w:id="16" w:author="WPS_1644980590" w:date="2026-05-10T13:28:48Z" w:initials="">
    <w:p w14:paraId="78EDBED5">
      <w:pPr>
        <w:pStyle w:val="17"/>
      </w:pPr>
      <w:r>
        <w:t>解释  选中文本“Loughnashade”是一个地名，具体指位于英国北爱尔兰弗马纳郡（County Fermanagh）的一处湖泊，靠近著名的史前遗址——巨石阵（Stonehenge）的爱尔兰对应遗址“巨石环”（Stone Circle）区域。  地理与文化背景   1. 地理位置 ：该湖泊地处北爱尔兰西部，属于弗马纳郡的自然景观一部分，周边多为乡村和史前遗迹分布区。 2. 历史关联 ：Loughnashade周边发现过新石器时代至青铜时代的考古遗存，与当地早期人类活动密切相关，是研究爱尔兰史前文明的重要区域之一。 3. 名称含义 ：“Lough”在爱尔兰语中意为“湖泊”，“nashade”可能源自当地盖尔语词汇，具体含义需结合古语言研究进一步考证，推测与湖泊的自然特征或历史传说相关。</w:t>
      </w:r>
    </w:p>
  </w:comment>
  <w:comment w:id="17" w:author="WPS_1644980590" w:date="2026-05-10T13:29:30Z" w:initials="">
    <w:p w14:paraId="500A3771">
      <w:pPr>
        <w:pStyle w:val="17"/>
      </w:pPr>
      <w:r>
        <w:t>翻译结果  大运河  解释  选中文本“The Grand Canal”指的是中国的京杭大运河，它是世界上里程最长、工程最大的古代运河，也是最古老的运河之一，与长城、坎儿井并称为中国古代的三项伟大工程。  基本信息   1. 历史沿革 ：始建于春秋时期（公元前486年），后经历代扩建、修缮，至隋朝时完成南北贯通，成为连接海河、黄河、淮河、长江、钱塘江五大水系的交通大动脉。 2. 地理范围 ：北起北京，南至浙江杭州，全长约1797公里，途经北京、天津、河北、山东、江苏、浙江六省市。 3. 历史作用 ：在古代承担着粮食运输（漕运）、物资调配、文化交流等重要功能，促进了南北经济文化的融合与发展。 4. 现代价值 ：现为世界文化遗产，部分河段仍在通航，同时兼具灌溉、防洪、旅游等多重价值，是中国古代水利工程的杰出代表。</w:t>
      </w:r>
    </w:p>
  </w:comment>
  <w:comment w:id="18" w:author="WPS_1644980590" w:date="2026-05-10T13:38:52Z" w:initials="">
    <w:p w14:paraId="1B78A996">
      <w:pPr>
        <w:pStyle w:val="17"/>
      </w:pPr>
      <w:r>
        <w:t>解释  选中文本“The Royal Irish Academy”是爱尔兰的国家学术机构，致力于促进科学、人文和社会科学领域的学术研究与知识传播。  机构概况   1. 成立背景 ：成立于1785年，是爱尔兰历史最悠久的学术团体</w:t>
      </w:r>
      <w:bookmarkStart w:id="0" w:name="_GoBack"/>
      <w:bookmarkEnd w:id="0"/>
      <w:r>
        <w:t>之一，获英国王室特许设立，旨在推动学术发展。 2. 核心职能 ：  • 支持学术研究项目，提供科研资助与出版平台； • 组织学术会议、讲座及公共教育活动； • 代表爱尔兰学术界参与国际学术交流与合作。 3. 成员构成 ：由在各学科领域取得杰出成就的学者组成，包括院士（Members）和荣誉院士（Honorary Members），涵盖自然科学、人文社科等多个领域。 4. 重要地位 ：作为爱尔兰国家学术权威机构，其研究成果和政策建议对政府决策、教育发展及文化传承具有重要影响力。</w:t>
      </w:r>
    </w:p>
  </w:comment>
  <w:comment w:id="19" w:author="WPS_1644980590" w:date="2026-05-10T13:39:16Z" w:initials="">
    <w:p w14:paraId="0923A930">
      <w:pPr>
        <w:pStyle w:val="17"/>
      </w:pPr>
      <w:r>
        <w:t>解释  选中文本“Leinster House”是爱尔兰的一座重要历史建筑，现为爱尔兰议会（Oireachtas）所在地，是爱尔兰政治权力的核心象征。  建筑与功能解析   1. 地理位置 ：位于爱尔兰首都都柏林市中心的梅林广场（Merrion Square）附近，是都柏林的标志性建筑之一。 2. 历史背景 ：始建于1745年，最初为莱因斯特公爵（Duke of Leinster）的私人府邸，1922年爱尔兰自由邦成立后被改为议会大楼，沿用至今。 3. 政治职能 ：作为爱尔兰议会的办公地点，包含两院——众议院（Dáil Éireann）和参议院（Seanad Éireann），是国家立法机构召开会议、制定法律和进行政治辩论的场所。 4. 建筑风格 ：融合了乔治亚式建筑风格，外观庄重典雅，内部设有议事厅、委员会会议室等设施，部分区域对公众开放参观。</w:t>
      </w:r>
    </w:p>
  </w:comment>
  <w:comment w:id="20" w:author="WPS_1644980590" w:date="2026-05-10T13:47:54Z" w:initials="">
    <w:p w14:paraId="567904E0">
      <w:pPr>
        <w:pStyle w:val="17"/>
      </w:pPr>
      <w:r>
        <w:t>解释  选中文本“Maud Gonne”是爱尔兰著名的女演员、革命家与女权主义者，也是诗人威廉·巴特勒·叶芝（William Butler Yeats）长期爱慕的对象，对其诗歌创作产生了深远影响。  人物背景与关联   1. 身份与活动 ：  • 19世纪末20世纪初爱尔兰独立运动的重要参与者，致力于推动爱尔兰文化复兴与民族独立。 • 作为演员，她曾在爱尔兰国家剧院（Abbey Theatre）演出，助力本土戏剧发展。 2. 与叶芝的关系 ：  • 叶芝对她怀有长达数十年的爱慕，其诗歌中多次以她为灵感来源，如《当你老了》《他希冀天国的锦缎》等经典作品均与她相关。 • 在《没有第二个特洛伊》（No Second Troy）中，叶芝将她比作希腊神话中的海伦，既赞美其美貌，也隐喻她对爱尔兰革命的“破坏性”影响（如同海伦引发特洛伊战争）。 3. 历史影响 ：  • 她的政治激进主义与理想主义形象，成为叶芝诗歌中“英雄”“美人”与“悲剧性命运”的象征，反映了爱尔兰民族主义运动中的复杂情感与矛盾。</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DE8A8F8" w15:done="0"/>
  <w15:commentEx w15:paraId="472A149F" w15:done="0"/>
  <w15:commentEx w15:paraId="230EC0F3" w15:done="0"/>
  <w15:commentEx w15:paraId="271F85AF" w15:done="0"/>
  <w15:commentEx w15:paraId="379EBD89" w15:done="0"/>
  <w15:commentEx w15:paraId="022D056A" w15:done="0"/>
  <w15:commentEx w15:paraId="635FC54B" w15:done="0"/>
  <w15:commentEx w15:paraId="01A9ADC4" w15:done="0"/>
  <w15:commentEx w15:paraId="573E8FBB" w15:done="0"/>
  <w15:commentEx w15:paraId="2263F5A3" w15:done="0"/>
  <w15:commentEx w15:paraId="59F71E51" w15:done="0"/>
  <w15:commentEx w15:paraId="3F73C991" w15:done="0"/>
  <w15:commentEx w15:paraId="6772F71E" w15:done="0"/>
  <w15:commentEx w15:paraId="12DCEA7E" w15:done="0"/>
  <w15:commentEx w15:paraId="4583ED7D" w15:done="0"/>
  <w15:commentEx w15:paraId="6116A1BC" w15:done="0"/>
  <w15:commentEx w15:paraId="78EDBED5" w15:done="0"/>
  <w15:commentEx w15:paraId="500A3771" w15:done="0"/>
  <w15:commentEx w15:paraId="1B78A996" w15:done="0"/>
  <w15:commentEx w15:paraId="0923A930" w15:done="0"/>
  <w15:commentEx w15:paraId="567904E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2858B">
    <w:pPr>
      <w:pStyle w:val="25"/>
      <w:jc w:val="center"/>
    </w:pPr>
    <w:r>
      <w:t>整理自图片 OCR/人工校对</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F66350"/>
    <w:multiLevelType w:val="singleLevel"/>
    <w:tmpl w:val="B6F66350"/>
    <w:lvl w:ilvl="0" w:tentative="0">
      <w:start w:val="1"/>
      <w:numFmt w:val="lowerLetter"/>
      <w:suff w:val="space"/>
      <w:lvlText w:val="%1."/>
      <w:lvlJc w:val="left"/>
    </w:lvl>
  </w:abstractNum>
  <w:abstractNum w:abstractNumId="1">
    <w:nsid w:val="B6F6DCC9"/>
    <w:multiLevelType w:val="singleLevel"/>
    <w:tmpl w:val="B6F6DCC9"/>
    <w:lvl w:ilvl="0" w:tentative="0">
      <w:start w:val="1"/>
      <w:numFmt w:val="lowerLetter"/>
      <w:suff w:val="space"/>
      <w:lvlText w:val="%1."/>
      <w:lvlJc w:val="left"/>
    </w:lvl>
  </w:abstractNum>
  <w:abstractNum w:abstractNumId="2">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6EFEED5A"/>
    <w:multiLevelType w:val="singleLevel"/>
    <w:tmpl w:val="6EFEED5A"/>
    <w:lvl w:ilvl="0" w:tentative="0">
      <w:start w:val="1"/>
      <w:numFmt w:val="lowerLetter"/>
      <w:suff w:val="space"/>
      <w:lvlText w:val="%1."/>
      <w:lvlJc w:val="left"/>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0"/>
  </w:num>
  <w:num w:numId="8">
    <w:abstractNumId w:val="1"/>
  </w:num>
  <w:num w:numId="9">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644980590">
    <w15:presenceInfo w15:providerId="WPS Office" w15:userId="62584232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FD8E50"/>
    <w:rsid w:val="7B7FA230"/>
    <w:rsid w:val="A77FB8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annotation text"/>
    <w:basedOn w:val="1"/>
    <w:semiHidden/>
    <w:unhideWhenUsed/>
    <w:uiPriority w:val="99"/>
    <w:pPr>
      <w:jc w:val="left"/>
    </w:pPr>
  </w:style>
  <w:style w:type="paragraph" w:styleId="18">
    <w:name w:val="Body Text 3"/>
    <w:basedOn w:val="1"/>
    <w:link w:val="147"/>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45"/>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footer"/>
    <w:basedOn w:val="1"/>
    <w:link w:val="137"/>
    <w:unhideWhenUsed/>
    <w:uiPriority w:val="99"/>
    <w:pPr>
      <w:tabs>
        <w:tab w:val="center" w:pos="4680"/>
        <w:tab w:val="right" w:pos="9360"/>
      </w:tabs>
      <w:spacing w:after="0" w:line="240" w:lineRule="auto"/>
    </w:pPr>
  </w:style>
  <w:style w:type="paragraph" w:styleId="26">
    <w:name w:val="header"/>
    <w:basedOn w:val="1"/>
    <w:link w:val="136"/>
    <w:unhideWhenUsed/>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6"/>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uiPriority w:val="99"/>
  </w:style>
  <w:style w:type="character" w:customStyle="1" w:styleId="146">
    <w:name w:val="Body Text 2 Char"/>
    <w:basedOn w:val="133"/>
    <w:link w:val="29"/>
    <w:uiPriority w:val="99"/>
  </w:style>
  <w:style w:type="character" w:customStyle="1" w:styleId="147">
    <w:name w:val="Body Text 3 Char"/>
    <w:basedOn w:val="133"/>
    <w:link w:val="18"/>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298</TotalTime>
  <ScaleCrop>false</ScaleCrop>
  <LinksUpToDate>false</LinksUpToDate>
  <CharactersWithSpaces>0</CharactersWithSpaces>
  <Application>WPS Office_12.1.24703.24703_F1E327BC-269C-435d-A152-05C5408002CA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WPS_1644980590</cp:lastModifiedBy>
  <dcterms:modified xsi:type="dcterms:W3CDTF">2026-05-10T18:45:51Z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2052-12.1.24703.24703</vt:lpwstr>
  </property>
  <property fmtid="{D5CDD505-2E9C-101B-9397-08002B2CF9AE}" pid="3" name="ICV">
    <vt:lpwstr>08EFB6DF1615EF95DF61006A2078C33F_43</vt:lpwstr>
  </property>
</Properties>
</file>